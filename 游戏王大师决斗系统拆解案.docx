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62F74">
      <w:pPr>
        <w:spacing w:before="0" w:after="60" w:line="240" w:lineRule="auto"/>
        <w:jc w:val="center"/>
        <w:rPr>
          <w:rFonts w:hint="eastAsia" w:ascii="宋体" w:hAnsi="宋体" w:eastAsia="宋体" w:cs="宋体"/>
          <w:color w:val="0D0D0D" w:themeColor="text1" w:themeTint="F2"/>
          <w:sz w:val="44"/>
          <w:szCs w:val="4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44"/>
          <w:szCs w:val="44"/>
          <w14:textFill>
            <w14:solidFill>
              <w14:schemeClr w14:val="tx1">
                <w14:lumMod w14:val="95000"/>
                <w14:lumOff w14:val="5000"/>
              </w14:schemeClr>
            </w14:solidFill>
          </w14:textFill>
        </w:rPr>
        <w:t>《游戏王：大师决斗》系统拆解分析报告</w:t>
      </w:r>
    </w:p>
    <w:p w14:paraId="10842C21">
      <w:pPr>
        <w:pStyle w:val="3"/>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32"/>
          <w14:textFill>
            <w14:solidFill>
              <w14:schemeClr w14:val="tx1">
                <w14:lumMod w14:val="95000"/>
                <w14:lumOff w14:val="5000"/>
              </w14:schemeClr>
            </w14:solidFill>
          </w14:textFill>
        </w:rPr>
        <w:t>版本信息</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2"/>
        <w:gridCol w:w="1248"/>
        <w:gridCol w:w="5460"/>
      </w:tblGrid>
      <w:tr w14:paraId="4EED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2" w:type="dxa"/>
            <w:shd w:val="clear" w:color="auto" w:fill="auto"/>
            <w:tcMar>
              <w:top w:w="80" w:type="dxa"/>
              <w:left w:w="120" w:type="dxa"/>
              <w:bottom w:w="80" w:type="dxa"/>
              <w:right w:w="120" w:type="dxa"/>
            </w:tcMar>
          </w:tcPr>
          <w:p w14:paraId="2AF62094">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版本</w:t>
            </w:r>
          </w:p>
        </w:tc>
        <w:tc>
          <w:tcPr>
            <w:tcW w:w="1248" w:type="dxa"/>
            <w:shd w:val="clear" w:color="auto" w:fill="auto"/>
            <w:tcMar>
              <w:top w:w="80" w:type="dxa"/>
              <w:left w:w="120" w:type="dxa"/>
              <w:bottom w:w="80" w:type="dxa"/>
              <w:right w:w="120" w:type="dxa"/>
            </w:tcMar>
          </w:tcPr>
          <w:p w14:paraId="7E64B008">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作者</w:t>
            </w:r>
          </w:p>
        </w:tc>
        <w:tc>
          <w:tcPr>
            <w:tcW w:w="5460" w:type="dxa"/>
            <w:shd w:val="clear" w:color="auto" w:fill="auto"/>
            <w:tcMar>
              <w:top w:w="80" w:type="dxa"/>
              <w:left w:w="120" w:type="dxa"/>
              <w:bottom w:w="80" w:type="dxa"/>
              <w:right w:w="120" w:type="dxa"/>
            </w:tcMar>
          </w:tcPr>
          <w:p w14:paraId="694B3EF3">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内容调整</w:t>
            </w:r>
          </w:p>
        </w:tc>
      </w:tr>
      <w:tr w14:paraId="50D1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2" w:type="dxa"/>
            <w:tcMar>
              <w:top w:w="80" w:type="dxa"/>
              <w:left w:w="120" w:type="dxa"/>
              <w:bottom w:w="80" w:type="dxa"/>
              <w:right w:w="120" w:type="dxa"/>
            </w:tcMar>
          </w:tcPr>
          <w:p w14:paraId="4D50A2E6">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V1.0（2026/8/</w:t>
            </w:r>
            <w:r>
              <w:rPr>
                <w:rFonts w:hint="eastAsia" w:ascii="宋体" w:hAnsi="宋体" w:eastAsia="宋体" w:cs="宋体"/>
                <w:b w:val="0"/>
                <w:color w:val="0D0D0D" w:themeColor="text1" w:themeTint="F2"/>
                <w:sz w:val="24"/>
                <w:szCs w:val="24"/>
                <w:lang w:val="en-US" w:eastAsia="zh-CN"/>
                <w14:textFill>
                  <w14:solidFill>
                    <w14:schemeClr w14:val="tx1">
                      <w14:lumMod w14:val="95000"/>
                      <w14:lumOff w14:val="5000"/>
                    </w14:schemeClr>
                  </w14:solidFill>
                </w14:textFill>
              </w:rPr>
              <w:t>15</w:t>
            </w: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w:t>
            </w:r>
          </w:p>
        </w:tc>
        <w:tc>
          <w:tcPr>
            <w:tcW w:w="1248" w:type="dxa"/>
            <w:tcMar>
              <w:top w:w="80" w:type="dxa"/>
              <w:left w:w="120" w:type="dxa"/>
              <w:bottom w:w="80" w:type="dxa"/>
              <w:right w:w="120" w:type="dxa"/>
            </w:tcMar>
          </w:tcPr>
          <w:p w14:paraId="4592EC6B">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王鑫杰</w:t>
            </w:r>
          </w:p>
        </w:tc>
        <w:tc>
          <w:tcPr>
            <w:tcW w:w="5460" w:type="dxa"/>
            <w:tcMar>
              <w:top w:w="80" w:type="dxa"/>
              <w:left w:w="120" w:type="dxa"/>
              <w:bottom w:w="80" w:type="dxa"/>
              <w:right w:w="120" w:type="dxa"/>
            </w:tcMar>
          </w:tcPr>
          <w:p w14:paraId="620EA9DD">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lang w:val="en-US" w:eastAsia="zh-CN"/>
                <w14:textFill>
                  <w14:solidFill>
                    <w14:schemeClr w14:val="tx1">
                      <w14:lumMod w14:val="95000"/>
                      <w14:lumOff w14:val="5000"/>
                    </w14:schemeClr>
                  </w14:solidFill>
                </w14:textFill>
              </w:rPr>
              <w:t>基础</w:t>
            </w: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拆解</w:t>
            </w:r>
          </w:p>
        </w:tc>
      </w:tr>
      <w:tr w14:paraId="0D92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2" w:type="dxa"/>
            <w:tcMar>
              <w:top w:w="80" w:type="dxa"/>
              <w:left w:w="120" w:type="dxa"/>
              <w:bottom w:w="80" w:type="dxa"/>
              <w:right w:w="120" w:type="dxa"/>
            </w:tcMar>
          </w:tcPr>
          <w:p w14:paraId="2889AB52">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V1.1（</w:t>
            </w:r>
            <w:r>
              <w:rPr>
                <w:rFonts w:hint="eastAsia" w:ascii="宋体" w:hAnsi="宋体" w:eastAsia="宋体" w:cs="宋体"/>
                <w:b w:val="0"/>
                <w:color w:val="0D0D0D" w:themeColor="text1" w:themeTint="F2"/>
                <w:sz w:val="24"/>
                <w:szCs w:val="24"/>
                <w:lang w:val="en-US" w:eastAsia="zh-CN"/>
                <w14:textFill>
                  <w14:solidFill>
                    <w14:schemeClr w14:val="tx1">
                      <w14:lumMod w14:val="95000"/>
                      <w14:lumOff w14:val="5000"/>
                    </w14:schemeClr>
                  </w14:solidFill>
                </w14:textFill>
              </w:rPr>
              <w:t>2026/8/22</w:t>
            </w: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w:t>
            </w:r>
          </w:p>
        </w:tc>
        <w:tc>
          <w:tcPr>
            <w:tcW w:w="1248" w:type="dxa"/>
            <w:tcMar>
              <w:top w:w="80" w:type="dxa"/>
              <w:left w:w="120" w:type="dxa"/>
              <w:bottom w:w="80" w:type="dxa"/>
              <w:right w:w="120" w:type="dxa"/>
            </w:tcMar>
          </w:tcPr>
          <w:p w14:paraId="04CDD5C1">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王鑫杰</w:t>
            </w:r>
          </w:p>
        </w:tc>
        <w:tc>
          <w:tcPr>
            <w:tcW w:w="5460" w:type="dxa"/>
            <w:tcMar>
              <w:top w:w="80" w:type="dxa"/>
              <w:left w:w="120" w:type="dxa"/>
              <w:bottom w:w="80" w:type="dxa"/>
              <w:right w:w="120" w:type="dxa"/>
            </w:tcMar>
          </w:tcPr>
          <w:p w14:paraId="6FEA0ECC">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统一标题层级</w:t>
            </w:r>
            <w:r>
              <w:rPr>
                <w:rFonts w:hint="eastAsia" w:ascii="宋体" w:hAnsi="宋体" w:eastAsia="宋体" w:cs="宋体"/>
                <w:b w:val="0"/>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b w:val="0"/>
                <w:color w:val="0D0D0D" w:themeColor="text1" w:themeTint="F2"/>
                <w:sz w:val="24"/>
                <w:szCs w:val="24"/>
                <w:lang w:val="en-US" w:eastAsia="zh-CN"/>
                <w14:textFill>
                  <w14:solidFill>
                    <w14:schemeClr w14:val="tx1">
                      <w14:lumMod w14:val="95000"/>
                      <w14:lumOff w14:val="5000"/>
                    </w14:schemeClr>
                  </w14:solidFill>
                </w14:textFill>
              </w:rPr>
              <w:t>纠正用词做错误</w:t>
            </w: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w:t>
            </w:r>
          </w:p>
        </w:tc>
      </w:tr>
    </w:tbl>
    <w:p w14:paraId="5E9E542E">
      <w:pPr>
        <w:pStyle w:val="3"/>
        <w:numPr>
          <w:ilvl w:val="0"/>
          <w:numId w:val="0"/>
        </w:numPr>
        <w:rPr>
          <w:color w:val="0D0D0D" w:themeColor="text1" w:themeTint="F2"/>
          <w14:textFill>
            <w14:solidFill>
              <w14:schemeClr w14:val="tx1">
                <w14:lumMod w14:val="95000"/>
                <w14:lumOff w14:val="5000"/>
              </w14:schemeClr>
            </w14:solidFill>
          </w14:textFill>
        </w:rPr>
      </w:pPr>
      <w:r>
        <w:rPr>
          <w:rFonts w:ascii="Calibri" w:hAnsi="Calibri" w:eastAsia="Calibri"/>
          <w:b/>
          <w:bCs/>
          <w:color w:val="0D0D0D" w:themeColor="text1" w:themeTint="F2"/>
          <w:sz w:val="32"/>
          <w14:textFill>
            <w14:solidFill>
              <w14:schemeClr w14:val="tx1">
                <w14:lumMod w14:val="95000"/>
                <w14:lumOff w14:val="5000"/>
              </w14:schemeClr>
            </w14:solidFill>
          </w14:textFill>
        </w:rPr>
        <w:t>游戏概述</w:t>
      </w:r>
    </w:p>
    <w:p w14:paraId="0BC0EFED">
      <w:r>
        <w:drawing>
          <wp:inline distT="0" distB="0" distL="114300" distR="114300">
            <wp:extent cx="2657475" cy="1266825"/>
            <wp:effectExtent l="0" t="0" r="952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2657475" cy="1266825"/>
                    </a:xfrm>
                    <a:prstGeom prst="rect">
                      <a:avLst/>
                    </a:prstGeom>
                    <a:noFill/>
                    <a:ln>
                      <a:noFill/>
                    </a:ln>
                  </pic:spPr>
                </pic:pic>
              </a:graphicData>
            </a:graphic>
          </wp:inline>
        </w:drawing>
      </w:r>
    </w:p>
    <w:p w14:paraId="2D19EB8E">
      <w:pPr>
        <w:pStyle w:val="4"/>
        <w:bidi w:val="0"/>
        <w:rPr>
          <w:rFonts w:hint="eastAsia"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0"/>
          <w:szCs w:val="30"/>
          <w14:textFill>
            <w14:solidFill>
              <w14:schemeClr w14:val="tx1"/>
            </w14:solidFill>
          </w14:textFill>
        </w:rPr>
        <w:t>基础信息</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1"/>
        <w:gridCol w:w="7619"/>
      </w:tblGrid>
      <w:tr w14:paraId="1051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shd w:val="clear" w:color="auto" w:fill="auto"/>
            <w:tcMar>
              <w:top w:w="80" w:type="dxa"/>
              <w:left w:w="120" w:type="dxa"/>
              <w:bottom w:w="80" w:type="dxa"/>
              <w:right w:w="120" w:type="dxa"/>
            </w:tcMar>
          </w:tcPr>
          <w:p w14:paraId="1D0619D5">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基础信息</w:t>
            </w:r>
          </w:p>
        </w:tc>
        <w:tc>
          <w:tcPr>
            <w:tcW w:w="7619" w:type="dxa"/>
            <w:shd w:val="clear" w:color="auto" w:fill="auto"/>
            <w:tcMar>
              <w:top w:w="80" w:type="dxa"/>
              <w:left w:w="120" w:type="dxa"/>
              <w:bottom w:w="80" w:type="dxa"/>
              <w:right w:w="120" w:type="dxa"/>
            </w:tcMar>
          </w:tcPr>
          <w:p w14:paraId="5376F8C8">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说明</w:t>
            </w:r>
          </w:p>
        </w:tc>
      </w:tr>
      <w:tr w14:paraId="4B44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Mar>
              <w:top w:w="80" w:type="dxa"/>
              <w:left w:w="120" w:type="dxa"/>
              <w:bottom w:w="80" w:type="dxa"/>
              <w:right w:w="120" w:type="dxa"/>
            </w:tcMar>
          </w:tcPr>
          <w:p w14:paraId="73E68387">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游戏名称</w:t>
            </w:r>
          </w:p>
        </w:tc>
        <w:tc>
          <w:tcPr>
            <w:tcW w:w="7619" w:type="dxa"/>
            <w:tcMar>
              <w:top w:w="80" w:type="dxa"/>
              <w:left w:w="120" w:type="dxa"/>
              <w:bottom w:w="80" w:type="dxa"/>
              <w:right w:w="120" w:type="dxa"/>
            </w:tcMar>
          </w:tcPr>
          <w:p w14:paraId="0DF6134C">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《游戏王：大师决斗》（Yu-Gi-Oh! Master Duel）</w:t>
            </w:r>
          </w:p>
        </w:tc>
      </w:tr>
      <w:tr w14:paraId="1396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Mar>
              <w:top w:w="80" w:type="dxa"/>
              <w:left w:w="120" w:type="dxa"/>
              <w:bottom w:w="80" w:type="dxa"/>
              <w:right w:w="120" w:type="dxa"/>
            </w:tcMar>
          </w:tcPr>
          <w:p w14:paraId="3D93ACDA">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支持平台</w:t>
            </w:r>
          </w:p>
        </w:tc>
        <w:tc>
          <w:tcPr>
            <w:tcW w:w="7619" w:type="dxa"/>
            <w:tcMar>
              <w:top w:w="80" w:type="dxa"/>
              <w:left w:w="120" w:type="dxa"/>
              <w:bottom w:w="80" w:type="dxa"/>
              <w:right w:w="120" w:type="dxa"/>
            </w:tcMar>
          </w:tcPr>
          <w:p w14:paraId="2015734A">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PC / PS / Xbox / Switch / 移动端</w:t>
            </w:r>
          </w:p>
        </w:tc>
      </w:tr>
      <w:tr w14:paraId="5BEC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Mar>
              <w:top w:w="80" w:type="dxa"/>
              <w:left w:w="120" w:type="dxa"/>
              <w:bottom w:w="80" w:type="dxa"/>
              <w:right w:w="120" w:type="dxa"/>
            </w:tcMar>
          </w:tcPr>
          <w:p w14:paraId="7D243B41">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游戏类型</w:t>
            </w:r>
          </w:p>
        </w:tc>
        <w:tc>
          <w:tcPr>
            <w:tcW w:w="7619" w:type="dxa"/>
            <w:tcMar>
              <w:top w:w="80" w:type="dxa"/>
              <w:left w:w="120" w:type="dxa"/>
              <w:bottom w:w="80" w:type="dxa"/>
              <w:right w:w="120" w:type="dxa"/>
            </w:tcMar>
          </w:tcPr>
          <w:p w14:paraId="737FC492">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集换式策略卡牌对战游戏</w:t>
            </w:r>
          </w:p>
        </w:tc>
      </w:tr>
      <w:tr w14:paraId="6A2E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Mar>
              <w:top w:w="80" w:type="dxa"/>
              <w:left w:w="120" w:type="dxa"/>
              <w:bottom w:w="80" w:type="dxa"/>
              <w:right w:w="120" w:type="dxa"/>
            </w:tcMar>
          </w:tcPr>
          <w:p w14:paraId="1EFA9487">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开发商</w:t>
            </w:r>
          </w:p>
        </w:tc>
        <w:tc>
          <w:tcPr>
            <w:tcW w:w="7619" w:type="dxa"/>
            <w:tcMar>
              <w:top w:w="80" w:type="dxa"/>
              <w:left w:w="120" w:type="dxa"/>
              <w:bottom w:w="80" w:type="dxa"/>
              <w:right w:w="120" w:type="dxa"/>
            </w:tcMar>
          </w:tcPr>
          <w:p w14:paraId="07D1A0D7">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KONAMI</w:t>
            </w:r>
          </w:p>
        </w:tc>
      </w:tr>
      <w:tr w14:paraId="5DAE5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Mar>
              <w:top w:w="80" w:type="dxa"/>
              <w:left w:w="120" w:type="dxa"/>
              <w:bottom w:w="80" w:type="dxa"/>
              <w:right w:w="120" w:type="dxa"/>
            </w:tcMar>
          </w:tcPr>
          <w:p w14:paraId="2C5E4D16">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发行商</w:t>
            </w:r>
          </w:p>
        </w:tc>
        <w:tc>
          <w:tcPr>
            <w:tcW w:w="7619" w:type="dxa"/>
            <w:tcMar>
              <w:top w:w="80" w:type="dxa"/>
              <w:left w:w="120" w:type="dxa"/>
              <w:bottom w:w="80" w:type="dxa"/>
              <w:right w:w="120" w:type="dxa"/>
            </w:tcMar>
          </w:tcPr>
          <w:p w14:paraId="56BECA38">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KONAMI</w:t>
            </w:r>
          </w:p>
        </w:tc>
      </w:tr>
    </w:tbl>
    <w:p w14:paraId="55269EB0">
      <w:pPr>
        <w:pStyle w:val="4"/>
        <w:rPr>
          <w:rFonts w:hint="eastAsia" w:ascii="宋体" w:hAnsi="宋体" w:eastAsia="宋体" w:cs="宋体"/>
          <w:color w:val="0D0D0D" w:themeColor="text1" w:themeTint="F2"/>
          <w:sz w:val="30"/>
          <w:szCs w:val="30"/>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30"/>
          <w:szCs w:val="30"/>
          <w14:textFill>
            <w14:solidFill>
              <w14:schemeClr w14:val="tx1">
                <w14:lumMod w14:val="95000"/>
                <w14:lumOff w14:val="5000"/>
              </w14:schemeClr>
            </w14:solidFill>
          </w14:textFill>
        </w:rPr>
        <w:t xml:space="preserve"> 游戏简介</w:t>
      </w:r>
    </w:p>
    <w:p w14:paraId="164300C2">
      <w:pPr>
        <w:spacing w:before="0" w:after="120" w:line="360" w:lineRule="auto"/>
        <w:ind w:firstLine="480" w:firstLineChars="20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《游戏王：大师决斗》是 KONAMI 基于《游戏王》集换式卡牌游戏（TCG / OCG）大师规则打造的全平台数字卡牌对战游戏，于 2022 年 1 月 19 日发行。</w:t>
      </w:r>
    </w:p>
    <w:p w14:paraId="220E0C54">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游戏采用 OCG / TCG 大师规则，收录卡牌超过 10000 张。玩家可以通过该游戏与全球玩家进行同台竞技，也可以在单人 Solo 模式中体验卡牌主题剧情，了解不同卡牌系列的原创背景和基础玩法。</w:t>
      </w:r>
    </w:p>
    <w:p w14:paraId="529A8DFD">
      <w:pPr>
        <w:keepNext w:val="0"/>
        <w:keepLines w:val="0"/>
        <w:pageBreakBefore w:val="0"/>
        <w:widowControl/>
        <w:kinsoku/>
        <w:wordWrap/>
        <w:overflowPunct/>
        <w:topLinePunct w:val="0"/>
        <w:autoSpaceDE/>
        <w:autoSpaceDN/>
        <w:bidi w:val="0"/>
        <w:adjustRightInd/>
        <w:snapToGrid/>
        <w:spacing w:before="0" w:after="120" w:line="360" w:lineRule="auto"/>
        <w:jc w:val="left"/>
        <w:textAlignment w:val="auto"/>
        <w:rPr>
          <w:rFonts w:hint="eastAsia" w:ascii="宋体" w:hAnsi="宋体" w:eastAsia="宋体" w:cs="宋体"/>
          <w:b/>
          <w:bCs/>
          <w:color w:val="0D0D0D" w:themeColor="text1" w:themeTint="F2"/>
          <w:sz w:val="30"/>
          <w:szCs w:val="30"/>
          <w:lang w:val="en-US" w:eastAsia="zh-CN"/>
          <w14:textFill>
            <w14:solidFill>
              <w14:schemeClr w14:val="tx1">
                <w14:lumMod w14:val="95000"/>
                <w14:lumOff w14:val="5000"/>
              </w14:schemeClr>
            </w14:solidFill>
          </w14:textFill>
        </w:rPr>
      </w:pPr>
      <w:r>
        <w:rPr>
          <w:rFonts w:hint="eastAsia" w:ascii="宋体" w:hAnsi="宋体" w:eastAsia="宋体" w:cs="宋体"/>
          <w:b/>
          <w:bCs/>
          <w:color w:val="0D0D0D" w:themeColor="text1" w:themeTint="F2"/>
          <w:sz w:val="30"/>
          <w:szCs w:val="30"/>
          <w:lang w:val="en-US" w:eastAsia="zh-CN"/>
          <w14:textFill>
            <w14:solidFill>
              <w14:schemeClr w14:val="tx1">
                <w14:lumMod w14:val="95000"/>
                <w14:lumOff w14:val="5000"/>
              </w14:schemeClr>
            </w14:solidFill>
          </w14:textFill>
        </w:rPr>
        <w:t>拆解目标</w:t>
      </w:r>
    </w:p>
    <w:p w14:paraId="447A68FD">
      <w:pPr>
        <w:keepNext w:val="0"/>
        <w:keepLines w:val="0"/>
        <w:pageBreakBefore w:val="0"/>
        <w:widowControl/>
        <w:kinsoku/>
        <w:wordWrap/>
        <w:overflowPunct/>
        <w:topLinePunct w:val="0"/>
        <w:autoSpaceDE/>
        <w:autoSpaceDN/>
        <w:bidi w:val="0"/>
        <w:adjustRightInd/>
        <w:snapToGrid/>
        <w:spacing w:before="0" w:after="120" w:line="360" w:lineRule="auto"/>
        <w:jc w:val="left"/>
        <w:textAlignment w:val="auto"/>
        <w:rPr>
          <w:rFonts w:hint="eastAsia" w:ascii="宋体" w:hAnsi="宋体" w:eastAsia="宋体" w:cs="宋体"/>
          <w:b w:val="0"/>
          <w:b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4"/>
          <w:szCs w:val="24"/>
          <w:lang w:val="en-US" w:eastAsia="zh-CN"/>
          <w14:textFill>
            <w14:solidFill>
              <w14:schemeClr w14:val="tx1">
                <w14:lumMod w14:val="95000"/>
                <w14:lumOff w14:val="5000"/>
              </w14:schemeClr>
            </w14:solidFill>
          </w14:textFill>
        </w:rPr>
        <w:t xml:space="preserve">  本文将对游戏的核心对局系统、资源系统、连锁系统、实体规则数字化、卡组构筑系统、卡片获取系统，进行系统性的拆解。</w:t>
      </w:r>
    </w:p>
    <w:p w14:paraId="649FCCCC">
      <w:pPr>
        <w:keepNext w:val="0"/>
        <w:keepLines w:val="0"/>
        <w:pageBreakBefore w:val="0"/>
        <w:widowControl/>
        <w:kinsoku/>
        <w:wordWrap/>
        <w:overflowPunct/>
        <w:topLinePunct w:val="0"/>
        <w:autoSpaceDE/>
        <w:autoSpaceDN/>
        <w:bidi w:val="0"/>
        <w:adjustRightInd/>
        <w:snapToGrid/>
        <w:spacing w:before="0" w:after="120" w:line="360" w:lineRule="auto"/>
        <w:jc w:val="center"/>
        <w:textAlignment w:val="auto"/>
        <w:rPr>
          <w:rFonts w:hint="default" w:ascii="宋体" w:hAnsi="宋体" w:eastAsia="宋体" w:cs="宋体"/>
          <w:b w:val="0"/>
          <w:bCs w:val="0"/>
          <w:color w:val="0D0D0D" w:themeColor="text1" w:themeTint="F2"/>
          <w:sz w:val="24"/>
          <w:szCs w:val="24"/>
          <w:lang w:val="en-US" w:eastAsia="zh-CN"/>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sz w:val="24"/>
          <w:szCs w:val="24"/>
          <w:lang w:val="en-US" w:eastAsia="zh-CN"/>
          <w14:textFill>
            <w14:solidFill>
              <w14:schemeClr w14:val="tx1">
                <w14:lumMod w14:val="95000"/>
                <w14:lumOff w14:val="5000"/>
              </w14:schemeClr>
            </w14:solidFill>
          </w14:textFill>
        </w:rPr>
        <w:drawing>
          <wp:inline distT="0" distB="0" distL="114300" distR="114300">
            <wp:extent cx="1748155" cy="1791970"/>
            <wp:effectExtent l="0" t="0" r="0" b="0"/>
            <wp:docPr id="2" name="E657119C-6982-421D-8BA7-E74DEB70A7D9-1" descr="C:/Users/Administrator/AppData/Roaming/Kingsoft/wps/addons/data/win-x64/kinsertprocesson/insertimage.YFUQwm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657119C-6982-421D-8BA7-E74DEB70A7D9-1" descr="C:/Users/Administrator/AppData/Roaming/Kingsoft/wps/addons/data/win-x64/kinsertprocesson/insertimage.YFUQwminsertimage"/>
                    <pic:cNvPicPr>
                      <a:picLocks noChangeAspect="1"/>
                    </pic:cNvPicPr>
                  </pic:nvPicPr>
                  <pic:blipFill>
                    <a:blip r:embed="rId8"/>
                    <a:stretch>
                      <a:fillRect/>
                    </a:stretch>
                  </pic:blipFill>
                  <pic:spPr>
                    <a:xfrm>
                      <a:off x="0" y="0"/>
                      <a:ext cx="1748155" cy="1791970"/>
                    </a:xfrm>
                    <a:prstGeom prst="rect">
                      <a:avLst/>
                    </a:prstGeom>
                  </pic:spPr>
                </pic:pic>
              </a:graphicData>
            </a:graphic>
          </wp:inline>
        </w:drawing>
      </w:r>
    </w:p>
    <w:p w14:paraId="30951C3C">
      <w:pPr>
        <w:keepNext w:val="0"/>
        <w:keepLines w:val="0"/>
        <w:pageBreakBefore w:val="0"/>
        <w:widowControl/>
        <w:kinsoku/>
        <w:wordWrap/>
        <w:overflowPunct/>
        <w:topLinePunct w:val="0"/>
        <w:autoSpaceDE/>
        <w:autoSpaceDN/>
        <w:bidi w:val="0"/>
        <w:adjustRightInd/>
        <w:snapToGrid/>
        <w:spacing w:before="0" w:after="120" w:line="360" w:lineRule="auto"/>
        <w:jc w:val="both"/>
        <w:textAlignment w:val="auto"/>
        <w:rPr>
          <w:rFonts w:hint="default" w:ascii="宋体" w:hAnsi="宋体" w:eastAsia="宋体" w:cs="宋体"/>
          <w:b w:val="0"/>
          <w:bCs w:val="0"/>
          <w:color w:val="0D0D0D" w:themeColor="text1" w:themeTint="F2"/>
          <w:sz w:val="24"/>
          <w:szCs w:val="24"/>
          <w:lang w:val="en-US" w:eastAsia="zh-CN"/>
          <w14:textFill>
            <w14:solidFill>
              <w14:schemeClr w14:val="tx1">
                <w14:lumMod w14:val="95000"/>
                <w14:lumOff w14:val="5000"/>
              </w14:schemeClr>
            </w14:solidFill>
          </w14:textFill>
        </w:rPr>
      </w:pPr>
    </w:p>
    <w:p w14:paraId="2732999D">
      <w:pPr>
        <w:pStyle w:val="4"/>
        <w:rPr>
          <w:rFonts w:hint="eastAsia" w:ascii="宋体" w:hAnsi="宋体" w:eastAsia="宋体" w:cs="宋体"/>
          <w:color w:val="0D0D0D" w:themeColor="text1" w:themeTint="F2"/>
          <w:sz w:val="28"/>
          <w:szCs w:val="28"/>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8"/>
          <w:szCs w:val="28"/>
          <w14:textFill>
            <w14:solidFill>
              <w14:schemeClr w14:val="tx1">
                <w14:lumMod w14:val="95000"/>
                <w14:lumOff w14:val="5000"/>
              </w14:schemeClr>
            </w14:solidFill>
          </w14:textFill>
        </w:rPr>
        <w:t>核心体验循环</w:t>
      </w:r>
    </w:p>
    <w:p w14:paraId="6D9BD9B9">
      <w:pPr>
        <w:spacing w:before="0" w:after="120" w:line="300" w:lineRule="auto"/>
        <w:ind w:firstLine="480" w:firstLineChars="200"/>
        <w:jc w:val="left"/>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《游戏王：大师决斗》的核心体验循环可以概括为：</w:t>
      </w:r>
    </w:p>
    <w:p w14:paraId="58E93FEF">
      <w:pPr>
        <w:spacing w:before="0" w:after="120" w:line="300" w:lineRule="auto"/>
        <w:jc w:val="center"/>
        <w:rPr>
          <w:rFonts w:hint="eastAsia"/>
          <w:lang w:val="en-US" w:eastAsia="zh-CN"/>
        </w:rPr>
      </w:pPr>
      <w:r>
        <w:rPr>
          <w:rFonts w:hint="eastAsia"/>
          <w:lang w:val="en-US" w:eastAsia="zh-CN"/>
        </w:rPr>
        <w:drawing>
          <wp:inline distT="0" distB="0" distL="114300" distR="114300">
            <wp:extent cx="3961130" cy="728980"/>
            <wp:effectExtent l="0" t="0" r="0" b="0"/>
            <wp:docPr id="5" name="E657119C-6982-421D-8BA7-E74DEB70A7D9-2"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9-2" descr="insertimage"/>
                    <pic:cNvPicPr>
                      <a:picLocks noChangeAspect="1"/>
                    </pic:cNvPicPr>
                  </pic:nvPicPr>
                  <pic:blipFill>
                    <a:blip r:embed="rId9"/>
                    <a:stretch>
                      <a:fillRect/>
                    </a:stretch>
                  </pic:blipFill>
                  <pic:spPr>
                    <a:xfrm>
                      <a:off x="0" y="0"/>
                      <a:ext cx="3961130" cy="728980"/>
                    </a:xfrm>
                    <a:prstGeom prst="rect">
                      <a:avLst/>
                    </a:prstGeom>
                  </pic:spPr>
                </pic:pic>
              </a:graphicData>
            </a:graphic>
          </wp:inline>
        </w:drawing>
      </w:r>
    </w:p>
    <w:p w14:paraId="1F6F863E">
      <w:pPr>
        <w:spacing w:before="0" w:after="120" w:line="300" w:lineRule="auto"/>
        <w:ind w:firstLine="440" w:firstLineChars="200"/>
        <w:jc w:val="both"/>
        <w:rPr>
          <w:rFonts w:hint="eastAsia"/>
          <w:lang w:val="en-US" w:eastAsia="zh-CN"/>
        </w:rPr>
      </w:pPr>
      <w:r>
        <w:rPr>
          <w:rFonts w:hint="eastAsia"/>
          <w:lang w:val="en-US" w:eastAsia="zh-CN"/>
        </w:rPr>
        <w:t>该游戏的玩家核心体验是随着玩家的对于环境理解加深（玩家认知增长）、卡牌池扩增，和构筑的多样化而而逐渐增长的。</w:t>
      </w:r>
    </w:p>
    <w:p w14:paraId="3AC4131B">
      <w:pPr>
        <w:spacing w:before="0" w:after="120" w:line="300" w:lineRule="auto"/>
        <w:ind w:firstLine="480" w:firstLineChars="200"/>
        <w:jc w:val="both"/>
        <w:rPr>
          <w:rFonts w:hint="default" w:ascii="宋体" w:hAnsi="宋体" w:eastAsia="宋体" w:cs="宋体"/>
          <w:color w:val="auto"/>
          <w:sz w:val="24"/>
          <w:szCs w:val="24"/>
          <w:lang w:val="en-US" w:eastAsia="zh-CN"/>
        </w:rPr>
      </w:pPr>
    </w:p>
    <w:p w14:paraId="0E2123DD">
      <w:pPr>
        <w:spacing w:before="0" w:after="120" w:line="300" w:lineRule="auto"/>
        <w:ind w:firstLine="480" w:firstLineChars="200"/>
        <w:jc w:val="both"/>
        <w:rPr>
          <w:rFonts w:hint="default" w:ascii="宋体" w:hAnsi="宋体" w:eastAsia="宋体" w:cs="宋体"/>
          <w:color w:val="auto"/>
          <w:sz w:val="24"/>
          <w:szCs w:val="24"/>
          <w:lang w:val="en-US" w:eastAsia="zh-CN"/>
        </w:rPr>
      </w:pPr>
    </w:p>
    <w:p w14:paraId="59E29F5F">
      <w:pPr>
        <w:spacing w:before="0" w:after="120" w:line="300" w:lineRule="auto"/>
        <w:ind w:firstLine="480" w:firstLineChars="200"/>
        <w:jc w:val="both"/>
        <w:rPr>
          <w:rFonts w:hint="default" w:ascii="宋体" w:hAnsi="宋体" w:eastAsia="宋体" w:cs="宋体"/>
          <w:color w:val="auto"/>
          <w:sz w:val="24"/>
          <w:szCs w:val="24"/>
          <w:lang w:val="en-US" w:eastAsia="zh-CN"/>
        </w:rPr>
      </w:pPr>
    </w:p>
    <w:p w14:paraId="76E8EDF8">
      <w:pPr>
        <w:spacing w:before="0" w:after="120" w:line="300" w:lineRule="auto"/>
        <w:ind w:firstLine="480" w:firstLineChars="200"/>
        <w:jc w:val="both"/>
        <w:rPr>
          <w:rFonts w:hint="default" w:ascii="宋体" w:hAnsi="宋体" w:eastAsia="宋体" w:cs="宋体"/>
          <w:color w:val="auto"/>
          <w:sz w:val="24"/>
          <w:szCs w:val="24"/>
          <w:lang w:val="en-US" w:eastAsia="zh-CN"/>
        </w:rPr>
      </w:pPr>
    </w:p>
    <w:p w14:paraId="13CEC2AA">
      <w:pPr>
        <w:spacing w:before="0" w:after="120" w:line="300" w:lineRule="auto"/>
        <w:ind w:firstLine="480" w:firstLineChars="200"/>
        <w:jc w:val="both"/>
        <w:rPr>
          <w:rFonts w:hint="default" w:ascii="宋体" w:hAnsi="宋体" w:eastAsia="宋体" w:cs="宋体"/>
          <w:color w:val="auto"/>
          <w:sz w:val="24"/>
          <w:szCs w:val="24"/>
          <w:lang w:val="en-US" w:eastAsia="zh-CN"/>
        </w:rPr>
      </w:pPr>
    </w:p>
    <w:p w14:paraId="426601D9">
      <w:pPr>
        <w:spacing w:before="0" w:after="120" w:line="300" w:lineRule="auto"/>
        <w:ind w:firstLine="602" w:firstLineChars="200"/>
        <w:jc w:val="both"/>
        <w:rPr>
          <w:rFonts w:hint="default" w:ascii="宋体" w:hAnsi="宋体" w:eastAsia="宋体" w:cs="宋体"/>
          <w:b/>
          <w:bCs/>
          <w:color w:val="auto"/>
          <w:sz w:val="30"/>
          <w:szCs w:val="30"/>
          <w:lang w:val="en-US" w:eastAsia="zh-CN"/>
        </w:rPr>
      </w:pPr>
      <w:r>
        <w:rPr>
          <w:rFonts w:hint="eastAsia" w:ascii="宋体" w:hAnsi="宋体" w:eastAsia="宋体" w:cs="宋体"/>
          <w:b/>
          <w:bCs/>
          <w:color w:val="auto"/>
          <w:sz w:val="30"/>
          <w:szCs w:val="30"/>
          <w:lang w:val="en-US" w:eastAsia="zh-CN"/>
        </w:rPr>
        <w:t>系统全景图</w:t>
      </w:r>
    </w:p>
    <w:p w14:paraId="5E301E6D">
      <w:pPr>
        <w:spacing w:before="0" w:after="120" w:line="300" w:lineRule="auto"/>
        <w:ind w:firstLine="480" w:firstLineChars="200"/>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drawing>
          <wp:inline distT="0" distB="0" distL="114300" distR="114300">
            <wp:extent cx="5464810" cy="1859280"/>
            <wp:effectExtent l="0" t="0" r="2540" b="0"/>
            <wp:docPr id="6" name="E657119C-6982-421D-8BA7-E74DEB70A7D9-3" descr="C:/Users/Administrator/AppData/Roaming/Kingsoft/wps/addons/data/win-x64/kinsertprocesson/insertimage.AHpDyj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657119C-6982-421D-8BA7-E74DEB70A7D9-3" descr="C:/Users/Administrator/AppData/Roaming/Kingsoft/wps/addons/data/win-x64/kinsertprocesson/insertimage.AHpDyjinsertimage"/>
                    <pic:cNvPicPr>
                      <a:picLocks noChangeAspect="1"/>
                    </pic:cNvPicPr>
                  </pic:nvPicPr>
                  <pic:blipFill>
                    <a:blip r:embed="rId10"/>
                    <a:stretch>
                      <a:fillRect/>
                    </a:stretch>
                  </pic:blipFill>
                  <pic:spPr>
                    <a:xfrm>
                      <a:off x="0" y="0"/>
                      <a:ext cx="5464810" cy="1859280"/>
                    </a:xfrm>
                    <a:prstGeom prst="rect">
                      <a:avLst/>
                    </a:prstGeom>
                  </pic:spPr>
                </pic:pic>
              </a:graphicData>
            </a:graphic>
          </wp:inline>
        </w:drawing>
      </w:r>
    </w:p>
    <w:p w14:paraId="1D628C9D">
      <w:pPr>
        <w:spacing w:before="0" w:after="120" w:line="300" w:lineRule="auto"/>
        <w:ind w:firstLine="602" w:firstLineChars="200"/>
        <w:jc w:val="both"/>
        <w:rPr>
          <w:rFonts w:hint="eastAsia" w:ascii="宋体" w:hAnsi="宋体" w:eastAsia="宋体" w:cs="宋体"/>
          <w:b/>
          <w:bCs/>
          <w:color w:val="auto"/>
          <w:sz w:val="30"/>
          <w:szCs w:val="30"/>
          <w:lang w:val="en-US" w:eastAsia="zh-CN"/>
        </w:rPr>
      </w:pPr>
      <w:r>
        <w:rPr>
          <w:rFonts w:hint="eastAsia" w:ascii="宋体" w:hAnsi="宋体" w:eastAsia="宋体" w:cs="宋体"/>
          <w:b/>
          <w:bCs/>
          <w:color w:val="auto"/>
          <w:sz w:val="30"/>
          <w:szCs w:val="30"/>
          <w:lang w:val="en-US" w:eastAsia="zh-CN"/>
        </w:rPr>
        <w:t>系统结构</w:t>
      </w:r>
    </w:p>
    <w:p w14:paraId="73964748">
      <w:pPr>
        <w:spacing w:before="0" w:after="120" w:line="300" w:lineRule="auto"/>
        <w:ind w:firstLine="720" w:firstLineChars="300"/>
        <w:jc w:val="both"/>
        <w:rPr>
          <w:rFonts w:hint="default" w:ascii="宋体" w:hAnsi="宋体" w:eastAsia="宋体" w:cs="宋体"/>
          <w:b w:val="0"/>
          <w:bCs w:val="0"/>
          <w:i w:val="0"/>
          <w:iCs w:val="0"/>
          <w:color w:val="auto"/>
          <w:sz w:val="24"/>
          <w:szCs w:val="24"/>
          <w:lang w:val="en-US" w:eastAsia="zh-CN"/>
        </w:rPr>
      </w:pPr>
      <w:r>
        <w:rPr>
          <w:rFonts w:hint="eastAsia" w:ascii="宋体" w:hAnsi="宋体" w:eastAsia="宋体" w:cs="宋体"/>
          <w:b w:val="0"/>
          <w:bCs w:val="0"/>
          <w:i w:val="0"/>
          <w:iCs w:val="0"/>
          <w:color w:val="auto"/>
          <w:sz w:val="24"/>
          <w:szCs w:val="24"/>
          <w:lang w:val="en-US" w:eastAsia="zh-CN"/>
        </w:rPr>
        <w:t>核心对局：</w:t>
      </w:r>
    </w:p>
    <w:p w14:paraId="4D3F4619">
      <w:pPr>
        <w:jc w:val="center"/>
        <w:rPr>
          <w:rFonts w:hint="default" w:ascii="宋体" w:hAnsi="宋体" w:eastAsia="宋体" w:cs="宋体"/>
          <w:color w:val="auto"/>
          <w:sz w:val="24"/>
          <w:szCs w:val="24"/>
          <w:lang w:val="en-US" w:eastAsia="zh-CN"/>
        </w:rPr>
      </w:pPr>
    </w:p>
    <w:p w14:paraId="253F241E">
      <w:pPr>
        <w:jc w:val="center"/>
        <w:rPr>
          <w:rFonts w:hint="default"/>
          <w:lang w:val="en-US" w:eastAsia="zh-CN"/>
        </w:rPr>
      </w:pPr>
      <w:r>
        <w:rPr>
          <w:rFonts w:hint="default" w:ascii="宋体" w:hAnsi="宋体" w:eastAsia="宋体" w:cs="宋体"/>
          <w:color w:val="auto"/>
          <w:sz w:val="24"/>
          <w:szCs w:val="24"/>
          <w:lang w:val="en-US" w:eastAsia="zh-CN"/>
        </w:rPr>
        <w:drawing>
          <wp:inline distT="0" distB="0" distL="114300" distR="114300">
            <wp:extent cx="2561590" cy="2485390"/>
            <wp:effectExtent l="0" t="0" r="0" b="0"/>
            <wp:docPr id="8" name="E657119C-6982-421D-8BA7-E74DEB70A7D9-4" descr="C:/Users/Administrator/AppData/Roaming/Kingsoft/wps/addons/data/win-x64/kinsertprocesson/insertimage.yZUgbG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657119C-6982-421D-8BA7-E74DEB70A7D9-4" descr="C:/Users/Administrator/AppData/Roaming/Kingsoft/wps/addons/data/win-x64/kinsertprocesson/insertimage.yZUgbGinsertimage"/>
                    <pic:cNvPicPr>
                      <a:picLocks noChangeAspect="1"/>
                    </pic:cNvPicPr>
                  </pic:nvPicPr>
                  <pic:blipFill>
                    <a:blip r:embed="rId11"/>
                    <a:stretch>
                      <a:fillRect/>
                    </a:stretch>
                  </pic:blipFill>
                  <pic:spPr>
                    <a:xfrm>
                      <a:off x="0" y="0"/>
                      <a:ext cx="2561590" cy="2485390"/>
                    </a:xfrm>
                    <a:prstGeom prst="rect">
                      <a:avLst/>
                    </a:prstGeom>
                  </pic:spPr>
                </pic:pic>
              </a:graphicData>
            </a:graphic>
          </wp:inline>
        </w:drawing>
      </w:r>
    </w:p>
    <w:p w14:paraId="3B8A8147">
      <w:pPr>
        <w:rPr>
          <w:rFonts w:hint="default"/>
          <w:lang w:val="en-US" w:eastAsia="zh-CN"/>
        </w:rPr>
      </w:pPr>
    </w:p>
    <w:p w14:paraId="219D0B4B">
      <w:pPr>
        <w:pStyle w:val="3"/>
        <w:pageBreakBefore w:val="0"/>
        <w:widowControl/>
        <w:numPr>
          <w:ilvl w:val="0"/>
          <w:numId w:val="0"/>
        </w:numPr>
        <w:kinsoku/>
        <w:wordWrap/>
        <w:overflowPunct/>
        <w:topLinePunct w:val="0"/>
        <w:autoSpaceDE/>
        <w:autoSpaceDN/>
        <w:bidi w:val="0"/>
        <w:adjustRightInd/>
        <w:snapToGrid/>
        <w:ind w:firstLine="602" w:firstLineChars="200"/>
        <w:textAlignment w:val="auto"/>
        <w:rPr>
          <w:rFonts w:hint="eastAsia" w:ascii="宋体" w:hAnsi="宋体" w:eastAsia="宋体" w:cs="宋体"/>
          <w:b/>
          <w:color w:val="0D0D0D" w:themeColor="text1" w:themeTint="F2"/>
          <w:sz w:val="30"/>
          <w:szCs w:val="30"/>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30"/>
          <w:szCs w:val="30"/>
          <w:lang w:val="en-US" w:eastAsia="zh-CN"/>
          <w14:textFill>
            <w14:solidFill>
              <w14:schemeClr w14:val="tx1">
                <w14:lumMod w14:val="95000"/>
                <w14:lumOff w14:val="5000"/>
              </w14:schemeClr>
            </w14:solidFill>
          </w14:textFill>
        </w:rPr>
        <w:t>核心对局</w:t>
      </w:r>
      <w:r>
        <w:rPr>
          <w:rFonts w:hint="eastAsia" w:ascii="宋体" w:hAnsi="宋体" w:eastAsia="宋体" w:cs="宋体"/>
          <w:b/>
          <w:color w:val="0D0D0D" w:themeColor="text1" w:themeTint="F2"/>
          <w:sz w:val="30"/>
          <w:szCs w:val="30"/>
          <w14:textFill>
            <w14:solidFill>
              <w14:schemeClr w14:val="tx1">
                <w14:lumMod w14:val="95000"/>
                <w14:lumOff w14:val="5000"/>
              </w14:schemeClr>
            </w14:solidFill>
          </w14:textFill>
        </w:rPr>
        <w:t>系统</w:t>
      </w:r>
    </w:p>
    <w:p w14:paraId="03641128">
      <w:pPr>
        <w:pageBreakBefore w:val="0"/>
        <w:widowControl/>
        <w:kinsoku/>
        <w:wordWrap/>
        <w:overflowPunct/>
        <w:topLinePunct w:val="0"/>
        <w:autoSpaceDE/>
        <w:autoSpaceDN/>
        <w:bidi w:val="0"/>
        <w:adjustRightInd/>
        <w:snapToGrid/>
        <w:ind w:firstLine="560" w:firstLineChars="200"/>
        <w:textAlignment w:val="auto"/>
        <w:rPr>
          <w:rFonts w:hint="default" w:eastAsia="宋体"/>
          <w:sz w:val="28"/>
          <w:szCs w:val="28"/>
          <w:lang w:val="en-US" w:eastAsia="zh-CN"/>
        </w:rPr>
      </w:pPr>
      <w:r>
        <w:rPr>
          <w:rFonts w:hint="eastAsia" w:eastAsia="宋体"/>
          <w:sz w:val="28"/>
          <w:szCs w:val="28"/>
          <w:lang w:val="en-US" w:eastAsia="zh-CN"/>
        </w:rPr>
        <w:t>单局游戏目标:</w:t>
      </w:r>
    </w:p>
    <w:p w14:paraId="04A14F22">
      <w:pPr>
        <w:pageBreakBefore w:val="0"/>
        <w:widowControl/>
        <w:kinsoku/>
        <w:wordWrap/>
        <w:overflowPunct/>
        <w:topLinePunct w:val="0"/>
        <w:autoSpaceDE/>
        <w:autoSpaceDN/>
        <w:bidi w:val="0"/>
        <w:adjustRightInd/>
        <w:snapToGrid/>
        <w:ind w:firstLine="560" w:firstLineChars="200"/>
        <w:textAlignment w:val="auto"/>
        <w:rPr>
          <w:rFonts w:hint="eastAsia" w:eastAsia="宋体"/>
          <w:sz w:val="28"/>
          <w:szCs w:val="28"/>
          <w:lang w:val="en-US" w:eastAsia="zh-CN"/>
        </w:rPr>
      </w:pPr>
      <w:r>
        <w:rPr>
          <w:rFonts w:hint="eastAsia" w:eastAsia="宋体"/>
          <w:sz w:val="28"/>
          <w:szCs w:val="28"/>
          <w:lang w:val="en-US" w:eastAsia="zh-CN"/>
        </w:rPr>
        <w:t>玩家需要利用手卡资源，在与对手的交互阻截中，进行资源转换展开卡组，打造场面，增大己方优势，直至获取胜利。</w:t>
      </w:r>
    </w:p>
    <w:p w14:paraId="02F1A0A5">
      <w:pPr>
        <w:pageBreakBefore w:val="0"/>
        <w:widowControl/>
        <w:kinsoku/>
        <w:wordWrap/>
        <w:overflowPunct/>
        <w:topLinePunct w:val="0"/>
        <w:autoSpaceDE/>
        <w:autoSpaceDN/>
        <w:bidi w:val="0"/>
        <w:adjustRightInd/>
        <w:snapToGrid/>
        <w:ind w:firstLine="560" w:firstLineChars="200"/>
        <w:jc w:val="center"/>
        <w:textAlignment w:val="auto"/>
        <w:rPr>
          <w:rFonts w:hint="eastAsia" w:eastAsia="宋体"/>
          <w:sz w:val="28"/>
          <w:szCs w:val="28"/>
          <w:lang w:val="en-US" w:eastAsia="zh-CN"/>
        </w:rPr>
      </w:pPr>
      <w:r>
        <w:rPr>
          <w:rFonts w:hint="eastAsia" w:eastAsia="宋体"/>
          <w:sz w:val="28"/>
          <w:szCs w:val="28"/>
          <w:lang w:val="en-US" w:eastAsia="zh-CN"/>
        </w:rPr>
        <w:drawing>
          <wp:inline distT="0" distB="0" distL="114300" distR="114300">
            <wp:extent cx="4210050" cy="1350010"/>
            <wp:effectExtent l="0" t="0" r="0" b="0"/>
            <wp:docPr id="9" name="E657119C-6982-421D-8BA7-E74DEB70A7D9-5"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657119C-6982-421D-8BA7-E74DEB70A7D9-5" descr="insertimage"/>
                    <pic:cNvPicPr>
                      <a:picLocks noChangeAspect="1"/>
                    </pic:cNvPicPr>
                  </pic:nvPicPr>
                  <pic:blipFill>
                    <a:blip r:embed="rId12"/>
                    <a:stretch>
                      <a:fillRect/>
                    </a:stretch>
                  </pic:blipFill>
                  <pic:spPr>
                    <a:xfrm>
                      <a:off x="0" y="0"/>
                      <a:ext cx="4210050" cy="1350010"/>
                    </a:xfrm>
                    <a:prstGeom prst="rect">
                      <a:avLst/>
                    </a:prstGeom>
                  </pic:spPr>
                </pic:pic>
              </a:graphicData>
            </a:graphic>
          </wp:inline>
        </w:drawing>
      </w:r>
    </w:p>
    <w:p w14:paraId="41CEFAFC">
      <w:pPr>
        <w:pageBreakBefore w:val="0"/>
        <w:widowControl/>
        <w:kinsoku/>
        <w:wordWrap/>
        <w:overflowPunct/>
        <w:topLinePunct w:val="0"/>
        <w:autoSpaceDE/>
        <w:autoSpaceDN/>
        <w:bidi w:val="0"/>
        <w:adjustRightInd/>
        <w:snapToGrid/>
        <w:ind w:firstLine="560" w:firstLineChars="200"/>
        <w:jc w:val="both"/>
        <w:textAlignment w:val="auto"/>
        <w:rPr>
          <w:rFonts w:hint="eastAsia" w:eastAsia="宋体"/>
          <w:sz w:val="28"/>
          <w:szCs w:val="28"/>
          <w:lang w:val="en-US" w:eastAsia="zh-CN"/>
        </w:rPr>
      </w:pPr>
      <w:r>
        <w:rPr>
          <w:rFonts w:hint="eastAsia" w:eastAsia="宋体"/>
          <w:sz w:val="28"/>
          <w:szCs w:val="28"/>
          <w:lang w:val="en-US" w:eastAsia="zh-CN"/>
        </w:rPr>
        <w:t>回合阶段</w:t>
      </w:r>
    </w:p>
    <w:p w14:paraId="11AFC457">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《游戏王：大师决斗》的单个玩家回合分为六个阶段：抽卡阶段、准备阶段、主要阶段 1、战斗阶段、主要阶段 2、结束阶段。</w:t>
      </w:r>
    </w:p>
    <w:p w14:paraId="47C57677">
      <w:pPr>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sz w:val="24"/>
          <w:szCs w:val="24"/>
        </w:rPr>
      </w:pPr>
      <w:r>
        <w:rPr>
          <w:sz w:val="24"/>
          <w:szCs w:val="24"/>
        </w:rPr>
        <w:drawing>
          <wp:inline distT="0" distB="0" distL="114300" distR="114300">
            <wp:extent cx="4923790" cy="1174750"/>
            <wp:effectExtent l="0" t="0" r="10160" b="6350"/>
            <wp:docPr id="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
                    <pic:cNvPicPr>
                      <a:picLocks noChangeAspect="1"/>
                    </pic:cNvPicPr>
                  </pic:nvPicPr>
                  <pic:blipFill>
                    <a:blip r:embed="rId13"/>
                    <a:stretch>
                      <a:fillRect/>
                    </a:stretch>
                  </pic:blipFill>
                  <pic:spPr>
                    <a:xfrm>
                      <a:off x="0" y="0"/>
                      <a:ext cx="4923790" cy="1174750"/>
                    </a:xfrm>
                    <a:prstGeom prst="rect">
                      <a:avLst/>
                    </a:prstGeom>
                    <a:noFill/>
                    <a:ln>
                      <a:noFill/>
                    </a:ln>
                  </pic:spPr>
                </pic:pic>
              </a:graphicData>
            </a:graphic>
          </wp:inline>
        </w:drawing>
      </w:r>
    </w:p>
    <w:p w14:paraId="61B6D708">
      <w:pPr>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eastAsia="宋体"/>
          <w:sz w:val="24"/>
          <w:szCs w:val="24"/>
          <w:lang w:val="en-US" w:eastAsia="zh-CN"/>
        </w:rPr>
        <w:t>回合进程</w:t>
      </w:r>
    </w:p>
    <w:p w14:paraId="69C2860F">
      <w:pPr>
        <w:pStyle w:val="5"/>
        <w:pageBreakBefore w:val="0"/>
        <w:widowControl/>
        <w:kinsoku/>
        <w:wordWrap/>
        <w:overflowPunct/>
        <w:topLinePunct w:val="0"/>
        <w:autoSpaceDE/>
        <w:autoSpaceDN/>
        <w:bidi w:val="0"/>
        <w:adjustRightInd/>
        <w:snapToGrid/>
        <w:spacing w:line="360" w:lineRule="auto"/>
        <w:ind w:firstLine="482" w:firstLineChars="200"/>
        <w:textAlignment w:val="auto"/>
        <w:rPr>
          <w:rFonts w:hint="default" w:eastAsia="宋体"/>
          <w:lang w:val="en-US" w:eastAsia="zh-CN"/>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抽卡阶段</w:t>
      </w:r>
      <w:r>
        <w:rPr>
          <w:rFonts w:hint="eastAsia" w:ascii="宋体" w:hAnsi="宋体" w:eastAsia="宋体" w:cs="宋体"/>
          <w:b/>
          <w:color w:val="0D0D0D" w:themeColor="text1" w:themeTint="F2"/>
          <w:sz w:val="24"/>
          <w:szCs w:val="24"/>
          <w:lang w:val="en-US" w:eastAsia="zh-CN"/>
          <w14:textFill>
            <w14:solidFill>
              <w14:schemeClr w14:val="tx1">
                <w14:lumMod w14:val="95000"/>
                <w14:lumOff w14:val="5000"/>
              </w14:schemeClr>
            </w14:solidFill>
          </w14:textFill>
        </w:rPr>
        <w:t xml:space="preserve"> </w:t>
      </w:r>
      <w:r>
        <w:drawing>
          <wp:inline distT="0" distB="0" distL="114300" distR="114300">
            <wp:extent cx="1458595" cy="215900"/>
            <wp:effectExtent l="0" t="0" r="8255" b="12700"/>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14"/>
                    <a:stretch>
                      <a:fillRect/>
                    </a:stretch>
                  </pic:blipFill>
                  <pic:spPr>
                    <a:xfrm>
                      <a:off x="0" y="0"/>
                      <a:ext cx="1458595" cy="215900"/>
                    </a:xfrm>
                    <a:prstGeom prst="rect">
                      <a:avLst/>
                    </a:prstGeom>
                    <a:noFill/>
                    <a:ln>
                      <a:noFill/>
                    </a:ln>
                  </pic:spPr>
                </pic:pic>
              </a:graphicData>
            </a:graphic>
          </wp:inline>
        </w:drawing>
      </w:r>
    </w:p>
    <w:p w14:paraId="4EEFB73B">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抽卡阶段中，玩家只能进行抽取卡牌或应对抽卡动作发动可用效果。在规则上，玩家每回合通常只能在该阶段抽取一张卡。该阶段的基础切换由系统自动执行。</w:t>
      </w:r>
    </w:p>
    <w:p w14:paraId="0DD55139">
      <w:pPr>
        <w:pStyle w:val="5"/>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准备阶段</w:t>
      </w:r>
      <w:r>
        <w:rPr>
          <w:rFonts w:hint="eastAsia" w:ascii="宋体" w:hAnsi="宋体" w:eastAsia="宋体" w:cs="宋体"/>
          <w:b/>
          <w:color w:val="0D0D0D" w:themeColor="text1" w:themeTint="F2"/>
          <w:sz w:val="24"/>
          <w:szCs w:val="24"/>
          <w:lang w:val="en-US" w:eastAsia="zh-CN"/>
          <w14:textFill>
            <w14:solidFill>
              <w14:schemeClr w14:val="tx1">
                <w14:lumMod w14:val="95000"/>
                <w14:lumOff w14:val="5000"/>
              </w14:schemeClr>
            </w14:solidFill>
          </w14:textFill>
        </w:rPr>
        <w:t xml:space="preserve"> </w:t>
      </w:r>
      <w:r>
        <w:drawing>
          <wp:inline distT="0" distB="0" distL="114300" distR="114300">
            <wp:extent cx="1434465" cy="212090"/>
            <wp:effectExtent l="0" t="0" r="13335" b="16510"/>
            <wp:docPr id="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pic:cNvPicPr>
                      <a:picLocks noChangeAspect="1"/>
                    </pic:cNvPicPr>
                  </pic:nvPicPr>
                  <pic:blipFill>
                    <a:blip r:embed="rId15"/>
                    <a:stretch>
                      <a:fillRect/>
                    </a:stretch>
                  </pic:blipFill>
                  <pic:spPr>
                    <a:xfrm>
                      <a:off x="0" y="0"/>
                      <a:ext cx="1434465" cy="212090"/>
                    </a:xfrm>
                    <a:prstGeom prst="rect">
                      <a:avLst/>
                    </a:prstGeom>
                    <a:noFill/>
                    <a:ln>
                      <a:noFill/>
                    </a:ln>
                  </pic:spPr>
                </pic:pic>
              </a:graphicData>
            </a:graphic>
          </wp:inline>
        </w:drawing>
      </w:r>
    </w:p>
    <w:p w14:paraId="5BBBCE64">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准备阶段本身没有主要主动行动，但会处理写明“在准备阶段发动”或“准备阶段适用”的卡牌效果。玩家也可以对这些效果进行连锁响应。该阶段的基础切换同样由系统自动执行。</w:t>
      </w:r>
    </w:p>
    <w:p w14:paraId="2CDEC41E">
      <w:pPr>
        <w:pStyle w:val="5"/>
        <w:pageBreakBefore w:val="0"/>
        <w:widowControl/>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主要阶段 1</w:t>
      </w:r>
      <w:r>
        <w:drawing>
          <wp:inline distT="0" distB="0" distL="114300" distR="114300">
            <wp:extent cx="1398270" cy="220980"/>
            <wp:effectExtent l="0" t="0" r="11430" b="7620"/>
            <wp:docPr id="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pic:cNvPicPr>
                      <a:picLocks noChangeAspect="1"/>
                    </pic:cNvPicPr>
                  </pic:nvPicPr>
                  <pic:blipFill>
                    <a:blip r:embed="rId16"/>
                    <a:stretch>
                      <a:fillRect/>
                    </a:stretch>
                  </pic:blipFill>
                  <pic:spPr>
                    <a:xfrm>
                      <a:off x="0" y="0"/>
                      <a:ext cx="1398270" cy="220980"/>
                    </a:xfrm>
                    <a:prstGeom prst="rect">
                      <a:avLst/>
                    </a:prstGeom>
                    <a:noFill/>
                    <a:ln>
                      <a:noFill/>
                    </a:ln>
                  </pic:spPr>
                </pic:pic>
              </a:graphicData>
            </a:graphic>
          </wp:inline>
        </w:drawing>
      </w:r>
    </w:p>
    <w:p w14:paraId="206454D8">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主要阶段 1 是玩家执行</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进行资源转换、场面展开和策略执行的主要阶段</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w:t>
      </w:r>
    </w:p>
    <w:p w14:paraId="4FF85E82">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玩家可以在该阶段进行怪兽召唤、变更表示形式、发动卡牌效果、盖放卡牌、设置魔法陷阱，也可以宣告进入战斗阶段或直接进入结束阶段。</w:t>
      </w:r>
    </w:p>
    <w:p w14:paraId="00916446">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p>
    <w:p w14:paraId="30600E23">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p>
    <w:p w14:paraId="47E2C567">
      <w:pPr>
        <w:pStyle w:val="5"/>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战斗阶段</w:t>
      </w:r>
      <w:r>
        <w:rPr>
          <w:rFonts w:hint="eastAsia" w:ascii="宋体" w:hAnsi="宋体" w:eastAsia="宋体" w:cs="宋体"/>
          <w:b/>
          <w:color w:val="0D0D0D" w:themeColor="text1" w:themeTint="F2"/>
          <w:sz w:val="24"/>
          <w:szCs w:val="24"/>
          <w:lang w:val="en-US" w:eastAsia="zh-CN"/>
          <w14:textFill>
            <w14:solidFill>
              <w14:schemeClr w14:val="tx1">
                <w14:lumMod w14:val="95000"/>
                <w14:lumOff w14:val="5000"/>
              </w14:schemeClr>
            </w14:solidFill>
          </w14:textFill>
        </w:rPr>
        <w:t xml:space="preserve"> </w:t>
      </w:r>
      <w:r>
        <w:drawing>
          <wp:inline distT="0" distB="0" distL="114300" distR="114300">
            <wp:extent cx="1449705" cy="205105"/>
            <wp:effectExtent l="0" t="0" r="17145" b="4445"/>
            <wp:docPr id="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
                    <pic:cNvPicPr>
                      <a:picLocks noChangeAspect="1"/>
                    </pic:cNvPicPr>
                  </pic:nvPicPr>
                  <pic:blipFill>
                    <a:blip r:embed="rId17"/>
                    <a:stretch>
                      <a:fillRect/>
                    </a:stretch>
                  </pic:blipFill>
                  <pic:spPr>
                    <a:xfrm>
                      <a:off x="0" y="0"/>
                      <a:ext cx="1449705" cy="205105"/>
                    </a:xfrm>
                    <a:prstGeom prst="rect">
                      <a:avLst/>
                    </a:prstGeom>
                    <a:noFill/>
                    <a:ln>
                      <a:noFill/>
                    </a:ln>
                  </pic:spPr>
                </pic:pic>
              </a:graphicData>
            </a:graphic>
          </wp:inline>
        </w:drawing>
      </w:r>
    </w:p>
    <w:p w14:paraId="1D44FAC9">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战斗阶段中，</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该阶段是玩家</w:t>
      </w:r>
      <w:r>
        <w:rPr>
          <w:rFonts w:ascii="宋体" w:hAnsi="宋体" w:eastAsia="宋体" w:cs="宋体"/>
          <w:sz w:val="24"/>
          <w:szCs w:val="24"/>
        </w:rPr>
        <w:t>把已经建立的资源优势转化为 LP / 场面优势</w:t>
      </w:r>
      <w:r>
        <w:rPr>
          <w:rFonts w:hint="eastAsia" w:ascii="宋体" w:hAnsi="宋体" w:eastAsia="宋体" w:cs="宋体"/>
          <w:sz w:val="24"/>
          <w:szCs w:val="24"/>
          <w:lang w:eastAsia="zh-CN"/>
        </w:rPr>
        <w:t>。</w:t>
      </w:r>
    </w:p>
    <w:p w14:paraId="1B0FBD59">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玩家可以选择自己场上表侧攻击表示的怪兽，对对方怪兽或对方玩家本身发出攻击宣言。如果对手场上没有怪兽，则可以直接攻击对手。</w:t>
      </w:r>
    </w:p>
    <w:p w14:paraId="6498A002">
      <w:pPr>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drawing>
          <wp:inline distT="0" distB="0" distL="114300" distR="114300">
            <wp:extent cx="3589020" cy="6729730"/>
            <wp:effectExtent l="0" t="0" r="0" b="0"/>
            <wp:docPr id="21" name="E657119C-6982-421D-8BA7-E74DEB70A7D9-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657119C-6982-421D-8BA7-E74DEB70A7D9-6" descr="wps"/>
                    <pic:cNvPicPr>
                      <a:picLocks noChangeAspect="1"/>
                    </pic:cNvPicPr>
                  </pic:nvPicPr>
                  <pic:blipFill>
                    <a:blip r:embed="rId18"/>
                    <a:stretch>
                      <a:fillRect/>
                    </a:stretch>
                  </pic:blipFill>
                  <pic:spPr>
                    <a:xfrm>
                      <a:off x="0" y="0"/>
                      <a:ext cx="3589020" cy="6729730"/>
                    </a:xfrm>
                    <a:prstGeom prst="rect">
                      <a:avLst/>
                    </a:prstGeom>
                  </pic:spPr>
                </pic:pic>
              </a:graphicData>
            </a:graphic>
          </wp:inline>
        </w:drawing>
      </w:r>
    </w:p>
    <w:p w14:paraId="4E0102ED">
      <w:pPr>
        <w:pageBreakBefore w:val="0"/>
        <w:widowControl/>
        <w:kinsoku/>
        <w:wordWrap/>
        <w:overflowPunct/>
        <w:topLinePunct w:val="0"/>
        <w:autoSpaceDE/>
        <w:autoSpaceDN/>
        <w:bidi w:val="0"/>
        <w:adjustRightInd/>
        <w:snapToGrid/>
        <w:ind w:firstLine="440" w:firstLineChars="200"/>
        <w:textAlignment w:val="auto"/>
        <w:rPr>
          <w:rFonts w:hint="eastAsia" w:eastAsia="宋体"/>
          <w:b/>
          <w:bCs/>
          <w:lang w:eastAsia="zh-CN"/>
        </w:rPr>
      </w:pPr>
      <w:r>
        <w:rPr>
          <w:rFonts w:hint="eastAsia"/>
          <w:b/>
          <w:bCs/>
        </w:rPr>
        <w:t>伤害计算阶段</w:t>
      </w:r>
      <w:r>
        <w:rPr>
          <w:rFonts w:hint="eastAsia" w:eastAsia="宋体"/>
          <w:b/>
          <w:bCs/>
          <w:lang w:eastAsia="zh-CN"/>
        </w:rPr>
        <w:t>：</w:t>
      </w:r>
    </w:p>
    <w:p w14:paraId="5C87DA7F">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伤害计算阶段属于战斗阶段中的具体处理环节，用于计算战斗伤害并判定战斗结果。该阶段涉及攻击力、防守力、战斗破坏、贯穿伤害、战斗诱发效果和伤害步骤限制等规则。</w:t>
      </w:r>
    </w:p>
    <w:p w14:paraId="0BC8880F">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伤害</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计算</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结束后，流程会回到战斗</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阶段</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，直到玩家不再继续攻击或没有可攻击怪兽。</w:t>
      </w:r>
    </w:p>
    <w:p w14:paraId="77B0B274">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 xml:space="preserve"> </w:t>
      </w:r>
      <w:r>
        <w:rPr>
          <w:rFonts w:hint="eastAsia" w:ascii="宋体" w:hAnsi="宋体" w:eastAsia="宋体" w:cs="宋体"/>
          <w:b/>
          <w:bCs/>
          <w:color w:val="0D0D0D" w:themeColor="text1" w:themeTint="F2"/>
          <w:sz w:val="24"/>
          <w:szCs w:val="24"/>
          <w14:textFill>
            <w14:solidFill>
              <w14:schemeClr w14:val="tx1">
                <w14:lumMod w14:val="95000"/>
                <w14:lumOff w14:val="5000"/>
              </w14:schemeClr>
            </w14:solidFill>
          </w14:textFill>
        </w:rPr>
        <w:t>战斗伤害计算规则</w:t>
      </w:r>
      <w:r>
        <w:rPr>
          <w:rFonts w:hint="eastAsia" w:ascii="宋体" w:hAnsi="宋体" w:eastAsia="宋体" w:cs="宋体"/>
          <w:b/>
          <w:bCs/>
          <w:color w:val="0D0D0D" w:themeColor="text1" w:themeTint="F2"/>
          <w:sz w:val="24"/>
          <w:szCs w:val="24"/>
          <w:lang w:eastAsia="zh-CN"/>
          <w14:textFill>
            <w14:solidFill>
              <w14:schemeClr w14:val="tx1">
                <w14:lumMod w14:val="95000"/>
                <w14:lumOff w14:val="5000"/>
              </w14:schemeClr>
            </w14:solidFill>
          </w14:textFill>
        </w:rPr>
        <w:t>：</w:t>
      </w:r>
    </w:p>
    <w:p w14:paraId="0549F1A6">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攻击表示 vs 攻击表示：攻击力高者存活，攻击力低的怪兽被战斗破坏；双方攻击力相同则同归于尽；攻击方在攻击力高于被攻击方时，其差值作为战斗伤害给予对方玩家；</w:t>
      </w:r>
    </w:p>
    <w:p w14:paraId="4D51DC10">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攻击表示 vs 守备表示：攻击力高于守备力时，守备怪兽被破坏，攻击方不受伤害；攻击力低于守备力时，守备方玩家不受伤害，攻击方受到差值伤害；数值相同则双方均无伤害、无破坏；</w:t>
      </w:r>
    </w:p>
    <w:p w14:paraId="6C5B8588">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直接攻击：对方场上无怪兽时可直接攻击玩家，造成相当于攻击力的战斗伤害；攻击力为 0 的怪兽直接攻击时造成 0 点战斗伤害，不视为造成直接攻击伤害；</w:t>
      </w:r>
    </w:p>
    <w:p w14:paraId="4FB0840E">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贯穿伤害：部分卡牌效果可在攻击守备表示怪兽时，将超出守备力的数值作为战斗伤害给予对方玩家；</w:t>
      </w:r>
    </w:p>
    <w:p w14:paraId="3FC1A2B4">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战斗破坏：被战斗破坏的怪兽通常送入墓地，其破坏行为触发战斗诱发类效果与"被战斗破坏"类效果。</w:t>
      </w:r>
    </w:p>
    <w:p w14:paraId="67EDC80D">
      <w:pPr>
        <w:pageBreakBefore w:val="0"/>
        <w:widowControl/>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战斗结束阶段与卷回</w:t>
      </w:r>
    </w:p>
    <w:p w14:paraId="6307B684">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当战斗步骤和伤害步骤反复进行到玩家不再攻击时，玩家可以宣布结束战斗阶段，随后进入主要阶段 2。</w:t>
      </w:r>
    </w:p>
    <w:p w14:paraId="50FF6D7C">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战斗阶段存在特殊情况“卷回”。当回合玩家指定自己的怪兽攻击对方怪兽或玩家本身后，如果因卡牌效果导致对方场上怪兽状态发生变化，回合玩家可以重新选择攻击目标，或放弃此次攻击。</w:t>
      </w:r>
    </w:p>
    <w:p w14:paraId="4E769D87">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注意，发生卷回后，如果玩家放弃该怪兽的攻击，转由</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选择</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其他怪兽攻击，则原怪兽本战斗阶段内不能再次进行攻击宣言</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被视为攻击完毕</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。由于该怪兽已经进行过战斗宣言，在主要阶段 2 中也不能再变更表示形式。</w:t>
      </w:r>
    </w:p>
    <w:p w14:paraId="1373C694">
      <w:pPr>
        <w:pStyle w:val="5"/>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主要阶段 2</w:t>
      </w:r>
      <w:r>
        <w:rPr>
          <w:rFonts w:hint="eastAsia" w:ascii="宋体" w:hAnsi="宋体" w:eastAsia="宋体" w:cs="宋体"/>
          <w:b/>
          <w:color w:val="0D0D0D" w:themeColor="text1" w:themeTint="F2"/>
          <w:sz w:val="24"/>
          <w:szCs w:val="24"/>
          <w:lang w:val="en-US" w:eastAsia="zh-CN"/>
          <w14:textFill>
            <w14:solidFill>
              <w14:schemeClr w14:val="tx1">
                <w14:lumMod w14:val="95000"/>
                <w14:lumOff w14:val="5000"/>
              </w14:schemeClr>
            </w14:solidFill>
          </w14:textFill>
        </w:rPr>
        <w:t xml:space="preserve"> </w:t>
      </w:r>
      <w:r>
        <w:drawing>
          <wp:inline distT="0" distB="0" distL="114300" distR="114300">
            <wp:extent cx="1313180" cy="212090"/>
            <wp:effectExtent l="0" t="0" r="1270" b="16510"/>
            <wp:docPr id="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pic:cNvPicPr>
                      <a:picLocks noChangeAspect="1"/>
                    </pic:cNvPicPr>
                  </pic:nvPicPr>
                  <pic:blipFill>
                    <a:blip r:embed="rId19"/>
                    <a:stretch>
                      <a:fillRect/>
                    </a:stretch>
                  </pic:blipFill>
                  <pic:spPr>
                    <a:xfrm>
                      <a:off x="0" y="0"/>
                      <a:ext cx="1313180" cy="212090"/>
                    </a:xfrm>
                    <a:prstGeom prst="rect">
                      <a:avLst/>
                    </a:prstGeom>
                    <a:noFill/>
                    <a:ln>
                      <a:noFill/>
                    </a:ln>
                  </pic:spPr>
                </pic:pic>
              </a:graphicData>
            </a:graphic>
          </wp:inline>
        </w:drawing>
      </w:r>
    </w:p>
    <w:p w14:paraId="0CCFE762">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主要阶段 2 是战斗阶段之后的第二个主要阶段，只有玩家进入过战斗阶段后才会出现。该阶段可执行的操作与主要阶段 1 基本一致。</w:t>
      </w:r>
    </w:p>
    <w:p w14:paraId="04127C3B">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注意，在战斗阶段已经进行过攻击宣言的怪兽，即使在主要阶段 1 没有变更表示形式，也不能在主要阶段 2 中变更表示形式。</w:t>
      </w:r>
    </w:p>
    <w:p w14:paraId="3A0E6B7D">
      <w:pPr>
        <w:pStyle w:val="5"/>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结束阶段</w:t>
      </w:r>
      <w:r>
        <w:rPr>
          <w:rFonts w:hint="eastAsia" w:ascii="宋体" w:hAnsi="宋体" w:eastAsia="宋体" w:cs="宋体"/>
          <w:b/>
          <w:color w:val="0D0D0D" w:themeColor="text1" w:themeTint="F2"/>
          <w:sz w:val="24"/>
          <w:szCs w:val="24"/>
          <w:lang w:val="en-US" w:eastAsia="zh-CN"/>
          <w14:textFill>
            <w14:solidFill>
              <w14:schemeClr w14:val="tx1">
                <w14:lumMod w14:val="95000"/>
                <w14:lumOff w14:val="5000"/>
              </w14:schemeClr>
            </w14:solidFill>
          </w14:textFill>
        </w:rPr>
        <w:t xml:space="preserve"> </w:t>
      </w:r>
      <w:r>
        <w:drawing>
          <wp:inline distT="0" distB="0" distL="114300" distR="114300">
            <wp:extent cx="1289050" cy="222250"/>
            <wp:effectExtent l="0" t="0" r="6350" b="6350"/>
            <wp:docPr id="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2"/>
                    <pic:cNvPicPr>
                      <a:picLocks noChangeAspect="1"/>
                    </pic:cNvPicPr>
                  </pic:nvPicPr>
                  <pic:blipFill>
                    <a:blip r:embed="rId20"/>
                    <a:stretch>
                      <a:fillRect/>
                    </a:stretch>
                  </pic:blipFill>
                  <pic:spPr>
                    <a:xfrm>
                      <a:off x="0" y="0"/>
                      <a:ext cx="1289050" cy="222250"/>
                    </a:xfrm>
                    <a:prstGeom prst="rect">
                      <a:avLst/>
                    </a:prstGeom>
                    <a:noFill/>
                    <a:ln>
                      <a:noFill/>
                    </a:ln>
                  </pic:spPr>
                </pic:pic>
              </a:graphicData>
            </a:graphic>
          </wp:inline>
        </w:drawing>
      </w:r>
    </w:p>
    <w:p w14:paraId="0A04F455">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结束阶段是一个回合</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内</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的最后阶段</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作为该回合的边界存在同时</w:t>
      </w:r>
      <w:r>
        <w:rPr>
          <w:rFonts w:ascii="宋体" w:hAnsi="宋体" w:eastAsia="宋体" w:cs="宋体"/>
          <w:sz w:val="24"/>
          <w:szCs w:val="24"/>
        </w:rPr>
        <w:t>承接部分延迟结算</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w:t>
      </w:r>
    </w:p>
    <w:p w14:paraId="3B854B55">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玩家宣布回合结束后，处理写有“回合结束时”“结束阶段时”等文本的卡牌效果</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在该阶段结束时，如果</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当前</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回合玩家手牌超过 6 张，需要由</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当前</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回合玩家选择多余卡片舍弃至手牌 6 张。</w:t>
      </w:r>
    </w:p>
    <w:p w14:paraId="426A58DF">
      <w:pPr>
        <w:pageBreakBefore w:val="0"/>
        <w:widowControl/>
        <w:kinsoku/>
        <w:wordWrap/>
        <w:overflowPunct/>
        <w:topLinePunct w:val="0"/>
        <w:autoSpaceDE/>
        <w:autoSpaceDN/>
        <w:bidi w:val="0"/>
        <w:adjustRightInd/>
        <w:snapToGrid/>
        <w:spacing w:before="0" w:after="120" w:line="360" w:lineRule="auto"/>
        <w:ind w:firstLine="482" w:firstLineChars="200"/>
        <w:jc w:val="left"/>
        <w:textAlignment w:val="auto"/>
        <w:rPr>
          <w:rFonts w:hint="eastAsia" w:ascii="宋体" w:hAnsi="宋体" w:eastAsia="宋体" w:cs="宋体"/>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b/>
          <w:bCs/>
          <w:color w:val="0D0D0D" w:themeColor="text1" w:themeTint="F2"/>
          <w:sz w:val="24"/>
          <w:szCs w:val="24"/>
          <w:lang w:val="en-US" w:eastAsia="zh-CN"/>
          <w14:textFill>
            <w14:solidFill>
              <w14:schemeClr w14:val="tx1">
                <w14:lumMod w14:val="95000"/>
                <w14:lumOff w14:val="5000"/>
              </w14:schemeClr>
            </w14:solidFill>
          </w14:textFill>
        </w:rPr>
        <w:t>行动系统：</w:t>
      </w:r>
    </w:p>
    <w:p w14:paraId="5B7CA3E5">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在大量数字卡牌游戏中，玩家通常通过 Mana、费用、行动点等统一资源决定“本回合能做多少事”。这类系统的特点是，所有行动共享一个明确的预算上限：玩家即使拥有很多牌，也无法无限执行动作。</w:t>
      </w:r>
    </w:p>
    <w:p w14:paraId="5589708E">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《游戏王》没有这种统一费用系统。绝大多数卡牌并不存在“消耗 X 点 Mana 才能发动”的规则，而是将行动点这一资源限，</w:t>
      </w:r>
    </w:p>
    <w:p w14:paraId="22D17B2C">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次数限制</w:t>
      </w:r>
    </w:p>
    <w:p w14:paraId="6281EBB5">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通常召唤：</w:t>
      </w:r>
      <w:r>
        <w:rPr>
          <w:rFonts w:ascii="宋体" w:hAnsi="宋体" w:eastAsia="宋体" w:cs="宋体"/>
          <w:sz w:val="24"/>
          <w:szCs w:val="24"/>
        </w:rPr>
        <w:t>通常情况下，玩家每回合只能进行一次通常召唤，即使手中拥有多个可以直接召唤的怪兽，</w:t>
      </w:r>
      <w:r>
        <w:rPr>
          <w:rFonts w:hint="eastAsia" w:ascii="宋体" w:hAnsi="宋体" w:eastAsia="宋体" w:cs="宋体"/>
          <w:sz w:val="24"/>
          <w:szCs w:val="24"/>
          <w:lang w:val="en-US" w:eastAsia="zh-CN"/>
        </w:rPr>
        <w:t>在消耗完通招次数后，</w:t>
      </w:r>
      <w:r>
        <w:rPr>
          <w:rFonts w:ascii="宋体" w:hAnsi="宋体" w:eastAsia="宋体" w:cs="宋体"/>
          <w:sz w:val="24"/>
          <w:szCs w:val="24"/>
        </w:rPr>
        <w:t>不能把它们部署到场上。</w:t>
      </w:r>
    </w:p>
    <w:p w14:paraId="265214BF">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ascii="宋体" w:hAnsi="宋体" w:eastAsia="宋体" w:cs="宋体"/>
          <w:sz w:val="24"/>
          <w:szCs w:val="24"/>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设计目的：除了通常召唤本质是提供给玩家</w:t>
      </w:r>
      <w:r>
        <w:rPr>
          <w:rFonts w:ascii="宋体" w:hAnsi="宋体" w:eastAsia="宋体" w:cs="宋体"/>
          <w:sz w:val="24"/>
          <w:szCs w:val="24"/>
        </w:rPr>
        <w:t>每回合稳定提供的一次基础部署机会</w:t>
      </w:r>
    </w:p>
    <w:p w14:paraId="7B1C1931">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次数限制，本身为了</w:t>
      </w:r>
    </w:p>
    <w:p w14:paraId="7F3CA9A7">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资源限制</w:t>
      </w:r>
    </w:p>
    <w:p w14:paraId="0B1B2AFB">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卡牌：单个回合结束后玩家的当前持有手牌数目不能大于6张（结束阶段统计玩家持有卡牌数目如果大于6张需要将超出限制的卡牌丢弃知道计数达到6张为止），但处于该玩家回合内时可持有卡牌数目无上限。</w:t>
      </w:r>
    </w:p>
    <w:p w14:paraId="0A72907D">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设计目的：希望玩家可以在己方回合进行展开时，可以确保资源转换不会因为手牌而被中断。同在结束阶段的弃卡环节允许玩家进行二次决策。</w:t>
      </w:r>
    </w:p>
    <w:p w14:paraId="3C0310E1">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场地资源：游戏内单个玩家可使用的场地为12格空间（5格主要怪兽区，1格额外怪兽区，5格魔法陷阱区，1格场地魔法区），当场地都被占用时，无法玩家进行需要使用场地的行动。</w:t>
      </w:r>
    </w:p>
    <w:p w14:paraId="19B6E11C">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设计目的：提供玩家的行动的基础场地和部分规则执行的承载点。</w:t>
      </w:r>
    </w:p>
    <w:p w14:paraId="2F40A568">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素材：部分卡牌（上级/融合/仪式/超量/同调/连接/灵摆）需要先消耗其他卡牌满足自身登场条件才能使用，被消耗的卡牌则被作为素材。</w:t>
      </w:r>
    </w:p>
    <w:p w14:paraId="2EDB00DB">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设计目的：提供特殊怪的出场条件以及额外送墓渠道。</w:t>
      </w:r>
    </w:p>
    <w:p w14:paraId="08356313">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LP：基础资源，关联玩家是否可以继续游戏，同时也作为可消耗资源。</w:t>
      </w:r>
    </w:p>
    <w:p w14:paraId="1DF32541">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设计目的：基础胜利条件之一，附属资源消耗点</w:t>
      </w:r>
    </w:p>
    <w:p w14:paraId="211098FF">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墓地：规定的卡牌存放地，所以非除外卡牌均放置在此处。</w:t>
      </w:r>
    </w:p>
    <w:p w14:paraId="35F36B14">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设计目的：作为第二场地资源点，提供部分卡牌效果发动的满足条件之一。</w:t>
      </w:r>
    </w:p>
    <w:p w14:paraId="33000524">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除外区：规定的卡牌存放地，所有除外卡牌存放此处。</w:t>
      </w:r>
    </w:p>
    <w:p w14:paraId="4625CCA6">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设计目的：作为第三场地资源点，提供部分卡牌效发动的满足条件之一。</w:t>
      </w:r>
    </w:p>
    <w:p w14:paraId="7EDEAB9D">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条件限制：</w:t>
      </w:r>
    </w:p>
    <w:p w14:paraId="3BE7DBDA">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特殊召唤：部分卡牌（此处只指怪兽卡），需要满足自身召唤条件才能被召唤（否则无法使用。）</w:t>
      </w:r>
    </w:p>
    <w:p w14:paraId="738BEAC0">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效果适用：卡牌效果的适用也需要满足自身使用条件，如卡牌当前状态，所处区域，否满足。</w:t>
      </w:r>
    </w:p>
    <w:p w14:paraId="475C6297">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玩家的行动本身是让卡牌可以处于满足自身使用条件的策略行动。</w:t>
      </w:r>
    </w:p>
    <w:p w14:paraId="05E115F5">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效果次数限制：卡牌效果的在满足自身条件限制前，还存在一个特殊限制。以卡名一回合一次为例，该限制只允许卡牌的效果在该回合只能使用一次，且后续的同名卡牌的该效果无法使用。</w:t>
      </w:r>
    </w:p>
    <w:p w14:paraId="63F5A076">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设计目的：该限制本质是限流锁，是为了防止部分卡牌效果的使用导致局部资源循环的带来不平衡的收益。</w:t>
      </w:r>
    </w:p>
    <w:p w14:paraId="58B53431">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规则限制：</w:t>
      </w:r>
    </w:p>
    <w:p w14:paraId="36C81F8B">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卡牌效果使用还会受到</w:t>
      </w:r>
      <w:r>
        <w:rPr>
          <w:rStyle w:val="134"/>
          <w:rFonts w:ascii="宋体" w:hAnsi="宋体" w:eastAsia="宋体" w:cs="宋体"/>
          <w:b w:val="0"/>
          <w:bCs w:val="0"/>
          <w:sz w:val="24"/>
          <w:szCs w:val="24"/>
        </w:rPr>
        <w:t>流程规则</w:t>
      </w:r>
      <w:r>
        <w:rPr>
          <w:rFonts w:ascii="宋体" w:hAnsi="宋体" w:eastAsia="宋体" w:cs="宋体"/>
          <w:b w:val="0"/>
          <w:bCs w:val="0"/>
          <w:sz w:val="24"/>
          <w:szCs w:val="24"/>
        </w:rPr>
        <w:t>限制</w:t>
      </w:r>
      <w:r>
        <w:rPr>
          <w:rFonts w:hint="eastAsia" w:ascii="宋体" w:hAnsi="宋体" w:eastAsia="宋体" w:cs="宋体"/>
          <w:b w:val="0"/>
          <w:bCs w:val="0"/>
          <w:sz w:val="24"/>
          <w:szCs w:val="24"/>
          <w:lang w:eastAsia="zh-CN"/>
        </w:rPr>
        <w:t>，拥有一张可以使用的卡，不</w:t>
      </w:r>
      <w:r>
        <w:rPr>
          <w:rFonts w:hint="eastAsia" w:ascii="宋体" w:hAnsi="宋体" w:eastAsia="宋体" w:cs="宋体"/>
          <w:b w:val="0"/>
          <w:bCs w:val="0"/>
          <w:sz w:val="24"/>
          <w:szCs w:val="24"/>
          <w:lang w:val="en-US" w:eastAsia="zh-CN"/>
        </w:rPr>
        <w:t>代表</w:t>
      </w:r>
      <w:r>
        <w:rPr>
          <w:rFonts w:hint="eastAsia" w:ascii="宋体" w:hAnsi="宋体" w:eastAsia="宋体" w:cs="宋体"/>
          <w:b w:val="0"/>
          <w:bCs w:val="0"/>
          <w:sz w:val="24"/>
          <w:szCs w:val="24"/>
          <w:lang w:eastAsia="zh-CN"/>
        </w:rPr>
        <w:t>任何时刻都可以使用它</w:t>
      </w:r>
      <w:r>
        <w:rPr>
          <w:rFonts w:hint="eastAsia" w:ascii="宋体" w:hAnsi="宋体" w:eastAsia="宋体" w:cs="宋体"/>
          <w:b w:val="0"/>
          <w:bCs w:val="0"/>
          <w:sz w:val="24"/>
          <w:szCs w:val="24"/>
          <w:lang w:val="en-US" w:eastAsia="zh-CN"/>
        </w:rPr>
        <w:t>而需要考虑，该卡当前处于什么 Phase/当前是否存在响应窗口/速攻魔法是否允许响应/当前连锁中是否可以发动/是否错过时点/某张卡现在位于哪个区域/当前是否受到某种召唤限制。</w:t>
      </w:r>
    </w:p>
    <w:p w14:paraId="1877C963">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其具体表现为在所有条件和情况满足时，弹出效果使用请求窗口。</w:t>
      </w:r>
    </w:p>
    <w:p w14:paraId="44AC8971">
      <w:pPr>
        <w:pStyle w:val="4"/>
        <w:numPr>
          <w:ilvl w:val="0"/>
          <w:numId w:val="0"/>
        </w:numPr>
        <w:rPr>
          <w:rFonts w:hint="eastAsia"/>
        </w:rPr>
      </w:pPr>
      <w:r>
        <w:rPr>
          <w:rFonts w:hint="eastAsia" w:ascii="宋体" w:hAnsi="宋体" w:eastAsia="宋体" w:cs="宋体"/>
          <w:b/>
          <w:color w:val="0D0D0D" w:themeColor="text1" w:themeTint="F2"/>
          <w:sz w:val="28"/>
          <w:szCs w:val="28"/>
          <w:lang w:val="en-US" w:eastAsia="zh-CN"/>
          <w14:textFill>
            <w14:solidFill>
              <w14:schemeClr w14:val="tx1">
                <w14:lumMod w14:val="95000"/>
                <w14:lumOff w14:val="5000"/>
              </w14:schemeClr>
            </w14:solidFill>
          </w14:textFill>
        </w:rPr>
        <w:t>对局</w:t>
      </w:r>
      <w:r>
        <w:rPr>
          <w:rFonts w:hint="eastAsia" w:ascii="宋体" w:hAnsi="宋体" w:eastAsia="宋体" w:cs="宋体"/>
          <w:b/>
          <w:color w:val="0D0D0D" w:themeColor="text1" w:themeTint="F2"/>
          <w:sz w:val="28"/>
          <w:szCs w:val="28"/>
          <w14:textFill>
            <w14:solidFill>
              <w14:schemeClr w14:val="tx1">
                <w14:lumMod w14:val="95000"/>
                <w14:lumOff w14:val="5000"/>
              </w14:schemeClr>
            </w14:solidFill>
          </w14:textFill>
        </w:rPr>
        <w:t>界面</w:t>
      </w:r>
    </w:p>
    <w:p w14:paraId="6587B018">
      <w:pPr>
        <w:jc w:val="center"/>
        <w:rPr>
          <w:rFonts w:hint="eastAsia" w:ascii="宋体" w:hAnsi="宋体" w:eastAsia="宋体" w:cs="宋体"/>
          <w:sz w:val="21"/>
          <w:szCs w:val="21"/>
          <w:lang w:val="en-US" w:eastAsia="zh-CN"/>
        </w:rPr>
      </w:pPr>
    </w:p>
    <w:p w14:paraId="45FE50E9">
      <w:pPr>
        <w:pStyle w:val="5"/>
        <w:bidi w:val="0"/>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游戏对局界面</w:t>
      </w:r>
    </w:p>
    <w:p w14:paraId="64F9EBEF">
      <w:pPr>
        <w:rPr>
          <w:rFonts w:hint="default"/>
          <w:lang w:val="en-US" w:eastAsia="zh-CN"/>
        </w:rPr>
      </w:pPr>
      <w:r>
        <w:rPr>
          <w:rFonts w:hint="eastAsia" w:eastAsia="宋体"/>
          <w:lang w:eastAsia="zh-CN"/>
        </w:rPr>
        <w:drawing>
          <wp:inline distT="0" distB="0" distL="114300" distR="114300">
            <wp:extent cx="5638800" cy="3444240"/>
            <wp:effectExtent l="0" t="0" r="0" b="3810"/>
            <wp:docPr id="4" name="E657119C-6982-421D-8BA7-E74DEB70A7D9-7" descr="C:/Users/Administrator/AppData/Local/Temp/wps.GseWm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657119C-6982-421D-8BA7-E74DEB70A7D9-7" descr="C:/Users/Administrator/AppData/Local/Temp/wps.GseWmfwps"/>
                    <pic:cNvPicPr>
                      <a:picLocks noChangeAspect="1"/>
                    </pic:cNvPicPr>
                  </pic:nvPicPr>
                  <pic:blipFill>
                    <a:blip r:embed="rId21"/>
                    <a:stretch>
                      <a:fillRect/>
                    </a:stretch>
                  </pic:blipFill>
                  <pic:spPr>
                    <a:xfrm>
                      <a:off x="0" y="0"/>
                      <a:ext cx="5638800" cy="3444240"/>
                    </a:xfrm>
                    <a:prstGeom prst="rect">
                      <a:avLst/>
                    </a:prstGeom>
                  </pic:spPr>
                </pic:pic>
              </a:graphicData>
            </a:graphic>
          </wp:inline>
        </w:drawing>
      </w:r>
    </w:p>
    <w:p w14:paraId="0E3621F6">
      <w:pPr>
        <w:jc w:val="both"/>
        <w:rPr>
          <w:rFonts w:hint="eastAsia" w:ascii="宋体" w:hAnsi="宋体" w:eastAsia="宋体" w:cs="宋体"/>
          <w:b/>
          <w:b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b/>
          <w:bCs w:val="0"/>
          <w:color w:val="0D0D0D" w:themeColor="text1" w:themeTint="F2"/>
          <w:sz w:val="24"/>
          <w:szCs w:val="24"/>
          <w14:textFill>
            <w14:solidFill>
              <w14:schemeClr w14:val="tx1">
                <w14:lumMod w14:val="95000"/>
                <w14:lumOff w14:val="5000"/>
              </w14:schemeClr>
            </w14:solidFill>
          </w14:textFill>
        </w:rPr>
        <w:t>主要怪兽区</w:t>
      </w:r>
    </w:p>
    <w:p w14:paraId="7131C896">
      <w:pPr>
        <w:numPr>
          <w:ilvl w:val="0"/>
          <w:numId w:val="0"/>
        </w:numPr>
        <w:ind w:leftChars="0"/>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eastAsia="宋体"/>
          <w:lang w:val="en-US" w:eastAsia="zh-CN"/>
        </w:rPr>
        <w:t xml:space="preserve">        </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当玩家进行怪兽召唤行为时，被召唤的怪兽会以玩家选择的表示形态，放置在该区域。该区域，双方玩家各自拥有五个主要怪兽格。</w:t>
      </w:r>
    </w:p>
    <w:p w14:paraId="255AD672">
      <w:pPr>
        <w:numPr>
          <w:ilvl w:val="0"/>
          <w:numId w:val="0"/>
        </w:numPr>
        <w:ind w:leftChars="0" w:firstLine="480" w:firstLineChars="200"/>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主要怪兽区可以放置怪兽卡和陷阱卡因为自身效果文本记述，满足规则条件也可以被放置。</w:t>
      </w:r>
    </w:p>
    <w:p w14:paraId="193A6952">
      <w:pPr>
        <w:bidi w:val="0"/>
        <w:rPr>
          <w:rFonts w:hint="eastAsia" w:ascii="宋体" w:hAnsi="宋体" w:eastAsia="宋体" w:cs="宋体"/>
          <w:b/>
          <w:bCs/>
          <w:sz w:val="24"/>
          <w:szCs w:val="24"/>
        </w:rPr>
      </w:pPr>
      <w:r>
        <w:rPr>
          <w:rFonts w:hint="eastAsia" w:ascii="宋体" w:hAnsi="宋体" w:eastAsia="宋体" w:cs="宋体"/>
          <w:b/>
          <w:bCs/>
          <w:sz w:val="24"/>
          <w:szCs w:val="24"/>
        </w:rPr>
        <w:t>额外怪兽区</w:t>
      </w:r>
    </w:p>
    <w:p w14:paraId="2F837B69">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额外怪兽区位于场地中央，共有两个</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额外怪兽格</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w:t>
      </w:r>
    </w:p>
    <w:p w14:paraId="2459A32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与主要怪兽区相同，额外怪兽区允许具有怪兽属性的卡牌放置，但不同是额外怪兽区只允许怪兽卡且只能放置来自额外卡组的怪兽卡，该区域会检查卡牌召唤请求的位置，如果检测出该请求的位置是额外卡组，且当前自己当前未占用额外怪兽区，存在空位则允许该卡片放置。</w:t>
      </w:r>
    </w:p>
    <w:p w14:paraId="6937296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但额外怪兽区，游戏规则上双方玩家只能各自占用一个，当一个额外怪兽区被一方使用时，具体判断流程如下。</w:t>
      </w:r>
    </w:p>
    <w:p w14:paraId="1BE07BBB">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drawing>
          <wp:inline distT="0" distB="0" distL="114300" distR="114300">
            <wp:extent cx="4777740" cy="3157855"/>
            <wp:effectExtent l="0" t="0" r="0" b="0"/>
            <wp:docPr id="3" name="E657119C-6982-421D-8BA7-E74DEB70A7D9-8" descr="C:/Users/Administrator/AppData/Local/Temp/wps.UBzrc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9-8" descr="C:/Users/Administrator/AppData/Local/Temp/wps.UBzrcowps"/>
                    <pic:cNvPicPr>
                      <a:picLocks noChangeAspect="1"/>
                    </pic:cNvPicPr>
                  </pic:nvPicPr>
                  <pic:blipFill>
                    <a:blip r:embed="rId22"/>
                    <a:stretch>
                      <a:fillRect/>
                    </a:stretch>
                  </pic:blipFill>
                  <pic:spPr>
                    <a:xfrm>
                      <a:off x="0" y="0"/>
                      <a:ext cx="4777740" cy="3157855"/>
                    </a:xfrm>
                    <a:prstGeom prst="rect">
                      <a:avLst/>
                    </a:prstGeom>
                  </pic:spPr>
                </pic:pic>
              </a:graphicData>
            </a:graphic>
          </wp:inline>
        </w:drawing>
      </w:r>
    </w:p>
    <w:p w14:paraId="4DC9871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但在特殊情况中，玩家可以同时占据两个额外怪兽区，该情况与连接怪兽的额外规则相关，详见4.6.9连接召唤。</w:t>
      </w:r>
    </w:p>
    <w:p w14:paraId="5638D1D4">
      <w:pPr>
        <w:bidi w:val="0"/>
        <w:rPr>
          <w:rFonts w:hint="eastAsia" w:ascii="宋体" w:hAnsi="宋体" w:eastAsia="宋体" w:cs="宋体"/>
          <w:b/>
          <w:bCs/>
          <w:sz w:val="24"/>
          <w:szCs w:val="24"/>
        </w:rPr>
      </w:pPr>
      <w:r>
        <w:rPr>
          <w:rFonts w:hint="eastAsia" w:ascii="宋体" w:hAnsi="宋体" w:eastAsia="宋体" w:cs="宋体"/>
          <w:b/>
          <w:bCs/>
          <w:sz w:val="24"/>
          <w:szCs w:val="24"/>
        </w:rPr>
        <w:t>魔法陷阱区</w:t>
      </w:r>
    </w:p>
    <w:p w14:paraId="44EF482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魔法陷阱区用于存放发动中的魔法卡、陷阱卡、盖放魔法陷阱</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卡，该区域的占用逻辑与主要怪兽区的占用逻辑相同，不再重复。区别仅为允许放置的卡存在差异。</w:t>
      </w:r>
    </w:p>
    <w:p w14:paraId="38843B4E">
      <w:pPr>
        <w:bidi w:val="0"/>
        <w:rPr>
          <w:rFonts w:hint="eastAsia" w:ascii="宋体" w:hAnsi="宋体" w:eastAsia="宋体" w:cs="宋体"/>
          <w:b/>
          <w:bCs/>
          <w:sz w:val="24"/>
          <w:szCs w:val="24"/>
        </w:rPr>
      </w:pPr>
      <w:r>
        <w:rPr>
          <w:rFonts w:hint="eastAsia" w:ascii="宋体" w:hAnsi="宋体" w:eastAsia="宋体" w:cs="宋体"/>
          <w:b/>
          <w:bCs/>
          <w:sz w:val="24"/>
          <w:szCs w:val="24"/>
        </w:rPr>
        <w:t>场地魔法区</w:t>
      </w:r>
    </w:p>
    <w:p w14:paraId="7DDCE609">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场地魔法区</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仅能放置带有场地魔法标签的魔法卡，还增加了额外规则，玩家试图使用第二张场地魔法卡时，上一张场地魔法卡前往墓地，释放被占用的场地魔法区，然后被第二张场地魔法卡占用。</w:t>
      </w:r>
    </w:p>
    <w:p w14:paraId="4E2DECE9">
      <w:pPr>
        <w:bidi w:val="0"/>
        <w:rPr>
          <w:rFonts w:hint="eastAsia" w:ascii="宋体" w:hAnsi="宋体" w:eastAsia="宋体" w:cs="宋体"/>
          <w:b/>
          <w:bCs/>
          <w:sz w:val="24"/>
          <w:szCs w:val="24"/>
        </w:rPr>
      </w:pPr>
      <w:r>
        <w:rPr>
          <w:rFonts w:hint="eastAsia" w:ascii="宋体" w:hAnsi="宋体" w:eastAsia="宋体" w:cs="宋体"/>
          <w:b/>
          <w:bCs/>
          <w:sz w:val="24"/>
          <w:szCs w:val="24"/>
        </w:rPr>
        <w:t>灵摆区域</w:t>
      </w:r>
    </w:p>
    <w:p w14:paraId="0B043F0F">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灵摆区域由魔法陷阱区两端兼任。</w:t>
      </w:r>
    </w:p>
    <w:p w14:paraId="289AD46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该区域在允许带有魔法，陷阱标签的卡牌放置外，又允许带有灵摆卡牌放置;其具体的逻辑是，灵摆卡拥有两种标签（怪兽，魔法）根据将要放置的位置，而显示或隐藏不匹配的标签，放置位置在魔法陷阱区时，隐藏了怪兽标签，暴露了魔法卡标签，此时该卡被视作魔法卡。</w:t>
      </w:r>
    </w:p>
    <w:p w14:paraId="7D71B779">
      <w:pPr>
        <w:bidi w:val="0"/>
        <w:rPr>
          <w:rFonts w:hint="eastAsia" w:ascii="宋体" w:hAnsi="宋体" w:eastAsia="宋体" w:cs="宋体"/>
          <w:b/>
          <w:bCs w:val="0"/>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bCs w:val="0"/>
          <w:color w:val="0D0D0D" w:themeColor="text1" w:themeTint="F2"/>
          <w:sz w:val="24"/>
          <w:szCs w:val="24"/>
          <w14:textFill>
            <w14:solidFill>
              <w14:schemeClr w14:val="tx1">
                <w14:lumMod w14:val="95000"/>
                <w14:lumOff w14:val="5000"/>
              </w14:schemeClr>
            </w14:solidFill>
          </w14:textFill>
        </w:rPr>
        <w:t>墓地</w:t>
      </w:r>
    </w:p>
    <w:p w14:paraId="17BE140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i w:val="0"/>
          <w:iCs w:val="0"/>
          <w:caps w:val="0"/>
          <w:color w:val="161616"/>
          <w:spacing w:val="0"/>
          <w:kern w:val="0"/>
          <w:sz w:val="24"/>
          <w:szCs w:val="24"/>
          <w:lang w:val="en-US" w:eastAsia="zh-CN" w:bidi="ar"/>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墓地用于放置被破坏、解放、</w:t>
      </w:r>
      <w:r>
        <w:rPr>
          <w:rFonts w:hint="eastAsia" w:ascii="宋体" w:hAnsi="宋体" w:eastAsia="宋体" w:cs="宋体"/>
          <w:i w:val="0"/>
          <w:iCs w:val="0"/>
          <w:caps w:val="0"/>
          <w:color w:val="161616"/>
          <w:spacing w:val="0"/>
          <w:kern w:val="0"/>
          <w:sz w:val="24"/>
          <w:szCs w:val="24"/>
          <w:lang w:val="en-US" w:eastAsia="zh-CN" w:bidi="ar"/>
        </w:rPr>
        <w:t>作为素材、Cost 丢弃/送墓、规则性移动的卡牌，卡牌进入墓地的动作强制经过 sendToGraveyard()，规则检查集中在一处（单一职责、可测试）。</w:t>
      </w:r>
    </w:p>
    <w:p w14:paraId="0DC9BF0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Segoe UI" w:hAnsi="Segoe UI" w:eastAsia="宋体" w:cs="Segoe UI"/>
          <w:i w:val="0"/>
          <w:iCs w:val="0"/>
          <w:caps w:val="0"/>
          <w:color w:val="161616"/>
          <w:spacing w:val="0"/>
          <w:sz w:val="21"/>
          <w:szCs w:val="21"/>
          <w:shd w:val="clear" w:fill="FFFFFF"/>
          <w:lang w:val="en-US" w:eastAsia="zh-CN"/>
        </w:rPr>
      </w:pPr>
      <w:r>
        <w:rPr>
          <w:rFonts w:hint="eastAsia" w:ascii="宋体" w:hAnsi="宋体" w:eastAsia="宋体" w:cs="宋体"/>
          <w:i w:val="0"/>
          <w:iCs w:val="0"/>
          <w:caps w:val="0"/>
          <w:color w:val="161616"/>
          <w:spacing w:val="0"/>
          <w:kern w:val="0"/>
          <w:sz w:val="24"/>
          <w:szCs w:val="24"/>
          <w:lang w:val="en-US" w:eastAsia="zh-CN" w:bidi="ar"/>
        </w:rPr>
        <w:t>双方墓地会绑定各自的持有者（onwer），固定</w:t>
      </w:r>
      <w:r>
        <w:rPr>
          <w:rFonts w:ascii="Segoe UI" w:hAnsi="Segoe UI" w:eastAsia="Segoe UI" w:cs="Segoe UI"/>
          <w:i w:val="0"/>
          <w:iCs w:val="0"/>
          <w:caps w:val="0"/>
          <w:color w:val="161616"/>
          <w:spacing w:val="0"/>
          <w:sz w:val="21"/>
          <w:szCs w:val="21"/>
          <w:shd w:val="clear" w:fill="FFFFFF"/>
        </w:rPr>
        <w:t>归属</w:t>
      </w:r>
      <w:r>
        <w:rPr>
          <w:rFonts w:hint="eastAsia" w:ascii="Segoe UI" w:hAnsi="Segoe UI" w:eastAsia="宋体" w:cs="Segoe UI"/>
          <w:i w:val="0"/>
          <w:iCs w:val="0"/>
          <w:caps w:val="0"/>
          <w:color w:val="161616"/>
          <w:spacing w:val="0"/>
          <w:sz w:val="21"/>
          <w:szCs w:val="21"/>
          <w:shd w:val="clear" w:fill="FFFFFF"/>
          <w:lang w:eastAsia="zh-CN"/>
        </w:rPr>
        <w:t>。</w:t>
      </w:r>
    </w:p>
    <w:p w14:paraId="558E0FE6">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墓地卡牌的存放逻辑：</w:t>
      </w:r>
    </w:p>
    <w:p w14:paraId="07F7551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墓地为可以看作有序列表，当卡牌进入墓地时，会按照卡牌进入墓地的先后顺序打上数据标记，角色查看墓地卡牌时，打开的卡牌列表也会按照该标记排列和显示。同时当卡牌从墓地离开后，该标签被清除，再次进入时，添加新的数据标记。</w:t>
      </w:r>
    </w:p>
    <w:p w14:paraId="02C65EF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墓地会</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按 activationZone 过滤出可在墓地发动的效果</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卡牌</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，与场地效果隔离。</w:t>
      </w:r>
    </w:p>
    <w:p w14:paraId="48C5C121">
      <w:pPr>
        <w:keepNext w:val="0"/>
        <w:keepLines w:val="0"/>
        <w:pageBreakBefore w:val="0"/>
        <w:widowControl/>
        <w:kinsoku/>
        <w:wordWrap/>
        <w:overflowPunct/>
        <w:topLinePunct w:val="0"/>
        <w:autoSpaceDE/>
        <w:autoSpaceDN/>
        <w:bidi w:val="0"/>
        <w:adjustRightInd/>
        <w:snapToGrid/>
        <w:spacing w:before="0" w:after="120" w:line="360" w:lineRule="auto"/>
        <w:jc w:val="left"/>
        <w:textAlignment w:val="auto"/>
        <w:rPr>
          <w:rFonts w:hint="default" w:ascii="宋体" w:hAnsi="宋体" w:eastAsia="宋体" w:cs="宋体"/>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b/>
          <w:bCs/>
          <w:color w:val="0D0D0D" w:themeColor="text1" w:themeTint="F2"/>
          <w:sz w:val="24"/>
          <w:szCs w:val="24"/>
          <w:lang w:val="en-US" w:eastAsia="zh-CN"/>
          <w14:textFill>
            <w14:solidFill>
              <w14:schemeClr w14:val="tx1">
                <w14:lumMod w14:val="95000"/>
                <w14:lumOff w14:val="5000"/>
              </w14:schemeClr>
            </w14:solidFill>
          </w14:textFill>
        </w:rPr>
        <w:t>除外区</w:t>
      </w:r>
    </w:p>
    <w:p w14:paraId="47495B4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除外区用于放置被除外的卡牌</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双方玩家被允许查看双方除外区的卡牌，其卡牌存放逻辑与墓地一致，此处不再赘述。</w:t>
      </w:r>
    </w:p>
    <w:p w14:paraId="28A767D0">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卡牌进入除外区时与卡牌进入墓地同理，存在卡牌状态转换，分别为从在场状态变为除外状态，和墓地状态变为除外状态，该过程依旧会分别打开时点窗口，为部分卡牌的效果提供发动条件。</w:t>
      </w:r>
    </w:p>
    <w:p w14:paraId="4AFC1154">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注意，卡牌以里侧表示进入除外区时，在除外除外状态外，还额外增加了封锁状态，在该状态下双方玩家无法查看该卡牌信息。</w:t>
      </w:r>
    </w:p>
    <w:p w14:paraId="401A19D5">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PS.</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除外：卡牌不进入墓地，而是被放置到除外区的行为。除外不同于送入墓地，也不同于破坏。</w:t>
      </w:r>
    </w:p>
    <w:p w14:paraId="68B57AB5">
      <w:pPr>
        <w:keepNext w:val="0"/>
        <w:keepLines w:val="0"/>
        <w:pageBreakBefore w:val="0"/>
        <w:widowControl/>
        <w:kinsoku/>
        <w:wordWrap/>
        <w:overflowPunct/>
        <w:topLinePunct w:val="0"/>
        <w:autoSpaceDE/>
        <w:autoSpaceDN/>
        <w:bidi w:val="0"/>
        <w:adjustRightInd/>
        <w:snapToGrid/>
        <w:spacing w:before="0" w:after="120" w:line="360" w:lineRule="auto"/>
        <w:ind w:firstLine="562" w:firstLineChars="200"/>
        <w:jc w:val="left"/>
        <w:textAlignment w:val="auto"/>
        <w:rPr>
          <w:rFonts w:hint="eastAsia" w:ascii="宋体" w:hAnsi="宋体" w:eastAsia="宋体" w:cs="宋体"/>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宋体" w:hAnsi="宋体" w:eastAsia="宋体" w:cs="宋体"/>
          <w:b/>
          <w:bCs/>
          <w:color w:val="0D0D0D" w:themeColor="text1" w:themeTint="F2"/>
          <w:sz w:val="28"/>
          <w:szCs w:val="28"/>
          <w:lang w:val="en-US" w:eastAsia="zh-CN"/>
          <w14:textFill>
            <w14:solidFill>
              <w14:schemeClr w14:val="tx1">
                <w14:lumMod w14:val="95000"/>
                <w14:lumOff w14:val="5000"/>
              </w14:schemeClr>
            </w14:solidFill>
          </w14:textFill>
        </w:rPr>
        <w:t>连锁系统：</w:t>
      </w:r>
    </w:p>
    <w:p w14:paraId="295F16AC">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连锁系统是《游戏王》效果互动的核心机制。</w:t>
      </w:r>
    </w:p>
    <w:p w14:paraId="2BE2E003">
      <w:pPr>
        <w:keepNext w:val="0"/>
        <w:keepLines w:val="0"/>
        <w:pageBreakBefore w:val="0"/>
        <w:widowControl/>
        <w:kinsoku/>
        <w:wordWrap/>
        <w:overflowPunct/>
        <w:topLinePunct w:val="0"/>
        <w:autoSpaceDE/>
        <w:autoSpaceDN/>
        <w:bidi w:val="0"/>
        <w:adjustRightInd/>
        <w:snapToGrid/>
        <w:spacing w:before="0" w:after="120" w:line="360" w:lineRule="auto"/>
        <w:jc w:val="center"/>
        <w:textAlignment w:val="auto"/>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drawing>
          <wp:inline distT="0" distB="0" distL="114300" distR="114300">
            <wp:extent cx="5937250" cy="3104515"/>
            <wp:effectExtent l="0" t="0" r="0" b="0"/>
            <wp:docPr id="10" name="E657119C-6982-421D-8BA7-E74DEB70A7D9-28"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657119C-6982-421D-8BA7-E74DEB70A7D9-28" descr="insertimage"/>
                    <pic:cNvPicPr>
                      <a:picLocks noChangeAspect="1"/>
                    </pic:cNvPicPr>
                  </pic:nvPicPr>
                  <pic:blipFill>
                    <a:blip r:embed="rId23"/>
                    <a:stretch>
                      <a:fillRect/>
                    </a:stretch>
                  </pic:blipFill>
                  <pic:spPr>
                    <a:xfrm>
                      <a:off x="0" y="0"/>
                      <a:ext cx="5937250" cy="3104515"/>
                    </a:xfrm>
                    <a:prstGeom prst="rect">
                      <a:avLst/>
                    </a:prstGeom>
                  </pic:spPr>
                </pic:pic>
              </a:graphicData>
            </a:graphic>
          </wp:inline>
        </w:drawing>
      </w:r>
    </w:p>
    <w:p w14:paraId="5475D31C">
      <w:pPr>
        <w:keepNext w:val="0"/>
        <w:keepLines w:val="0"/>
        <w:pageBreakBefore w:val="0"/>
        <w:widowControl/>
        <w:kinsoku/>
        <w:wordWrap/>
        <w:overflowPunct/>
        <w:topLinePunct w:val="0"/>
        <w:autoSpaceDE/>
        <w:autoSpaceDN/>
        <w:bidi w:val="0"/>
        <w:adjustRightInd/>
        <w:snapToGrid/>
        <w:spacing w:before="0" w:after="120" w:line="360" w:lineRule="auto"/>
        <w:jc w:val="center"/>
        <w:textAlignment w:val="auto"/>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r>
        <w:rPr>
          <w:rFonts w:hint="default" w:ascii="宋体" w:hAnsi="宋体" w:eastAsia="宋体" w:cs="宋体"/>
          <w:b w:val="0"/>
          <w:bCs w:val="0"/>
          <w:sz w:val="24"/>
          <w:szCs w:val="24"/>
          <w:lang w:val="en-US" w:eastAsia="zh-CN"/>
        </w:rPr>
        <w:drawing>
          <wp:inline distT="0" distB="0" distL="114300" distR="114300">
            <wp:extent cx="4911725" cy="5672455"/>
            <wp:effectExtent l="0" t="0" r="0" b="0"/>
            <wp:docPr id="17" name="E657119C-6982-421D-8BA7-E74DEB70A7D9-33" descr="C:/Users/Administrator/AppData/Local/Temp/wps.uukvZ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657119C-6982-421D-8BA7-E74DEB70A7D9-33" descr="C:/Users/Administrator/AppData/Local/Temp/wps.uukvZgwps"/>
                    <pic:cNvPicPr>
                      <a:picLocks noChangeAspect="1"/>
                    </pic:cNvPicPr>
                  </pic:nvPicPr>
                  <pic:blipFill>
                    <a:blip r:embed="rId24"/>
                    <a:stretch>
                      <a:fillRect/>
                    </a:stretch>
                  </pic:blipFill>
                  <pic:spPr>
                    <a:xfrm>
                      <a:off x="0" y="0"/>
                      <a:ext cx="4911725" cy="5672455"/>
                    </a:xfrm>
                    <a:prstGeom prst="rect">
                      <a:avLst/>
                    </a:prstGeom>
                  </pic:spPr>
                </pic:pic>
              </a:graphicData>
            </a:graphic>
          </wp:inline>
        </w:drawing>
      </w:r>
    </w:p>
    <w:p w14:paraId="38D2FF0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本质上它是将多个效果按照“后发先至”的顺序排列，并逐一结算的队列系统。</w:t>
      </w:r>
    </w:p>
    <w:p w14:paraId="68154BF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该系统的围绕着效果使用优先权争夺而运转，同时与时点机制和咒纹速度高度关联。</w:t>
      </w:r>
    </w:p>
    <w:p w14:paraId="2103911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通常来说，本回合玩家发动卡牌效果时会打开连锁窗口，同时移交优先权并询问对手玩家是否发动效果接续连锁，以及确认是否可以发动效果，若无可发动效果，移交优先权给本回合玩家</w:t>
      </w:r>
    </w:p>
    <w:p w14:paraId="558D6039">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效果使用优先权，为</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每次操作或结算后，系统会开放新的响应时点，玩家可以选择发动效果或放弃。当双方连续放弃后，连锁</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中断</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并进入效果结算。</w:t>
      </w:r>
    </w:p>
    <w:p w14:paraId="1A629B6A">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时点：</w:t>
      </w:r>
    </w:p>
    <w:p w14:paraId="1951D7D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时点是游戏过程中允许玩家行使优先权、发动效果的检查点。它主要出现在每个动作结束后，</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主要由</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系统检查场地上是否存在可发动效果，以及是否有玩家需要响应。</w:t>
      </w:r>
    </w:p>
    <w:p w14:paraId="7FED7267">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而具体检查点，则分布如下</w:t>
      </w:r>
    </w:p>
    <w:p w14:paraId="2BDD9800">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drawing>
          <wp:inline distT="0" distB="0" distL="114300" distR="114300">
            <wp:extent cx="3990975" cy="4514850"/>
            <wp:effectExtent l="0" t="0" r="0" b="0"/>
            <wp:docPr id="1" name="E657119C-6982-421D-8BA7-E74DEB70A7D9-27"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27" descr="insertimage"/>
                    <pic:cNvPicPr>
                      <a:picLocks noChangeAspect="1"/>
                    </pic:cNvPicPr>
                  </pic:nvPicPr>
                  <pic:blipFill>
                    <a:blip r:embed="rId25"/>
                    <a:stretch>
                      <a:fillRect/>
                    </a:stretch>
                  </pic:blipFill>
                  <pic:spPr>
                    <a:xfrm>
                      <a:off x="0" y="0"/>
                      <a:ext cx="3990975" cy="4514850"/>
                    </a:xfrm>
                    <a:prstGeom prst="rect">
                      <a:avLst/>
                    </a:prstGeom>
                  </pic:spPr>
                </pic:pic>
              </a:graphicData>
            </a:graphic>
          </wp:inline>
        </w:drawing>
      </w:r>
    </w:p>
    <w:p w14:paraId="3F3E3A96">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咒纹速度：</w:t>
      </w:r>
    </w:p>
    <w:p w14:paraId="1133B969">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所有卡牌效果的使用都具有固定的速度，该咒纹速度会导致效果是否允许与连锁中的上一个效果相应。</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6"/>
        <w:gridCol w:w="3653"/>
        <w:gridCol w:w="3881"/>
      </w:tblGrid>
      <w:tr w14:paraId="3AEF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Mar>
              <w:top w:w="80" w:type="dxa"/>
              <w:left w:w="120" w:type="dxa"/>
              <w:bottom w:w="80" w:type="dxa"/>
              <w:right w:w="120" w:type="dxa"/>
            </w:tcMar>
          </w:tcPr>
          <w:p w14:paraId="250B2551">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咒文速度</w:t>
            </w:r>
          </w:p>
        </w:tc>
        <w:tc>
          <w:tcPr>
            <w:tcW w:w="3653" w:type="dxa"/>
            <w:tcMar>
              <w:top w:w="80" w:type="dxa"/>
              <w:left w:w="120" w:type="dxa"/>
              <w:bottom w:w="80" w:type="dxa"/>
              <w:right w:w="120" w:type="dxa"/>
            </w:tcMar>
          </w:tcPr>
          <w:p w14:paraId="5C66A8E2">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代表类型</w:t>
            </w:r>
          </w:p>
        </w:tc>
        <w:tc>
          <w:tcPr>
            <w:tcW w:w="3881" w:type="dxa"/>
            <w:tcMar>
              <w:top w:w="80" w:type="dxa"/>
              <w:left w:w="120" w:type="dxa"/>
              <w:bottom w:w="80" w:type="dxa"/>
              <w:right w:w="120" w:type="dxa"/>
            </w:tcMar>
          </w:tcPr>
          <w:p w14:paraId="359C0BB6">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响应规则</w:t>
            </w:r>
          </w:p>
        </w:tc>
      </w:tr>
      <w:tr w14:paraId="4CD2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Mar>
              <w:top w:w="80" w:type="dxa"/>
              <w:left w:w="120" w:type="dxa"/>
              <w:bottom w:w="80" w:type="dxa"/>
              <w:right w:w="120" w:type="dxa"/>
            </w:tcMar>
          </w:tcPr>
          <w:p w14:paraId="22DD2CB1">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1 速</w:t>
            </w:r>
          </w:p>
        </w:tc>
        <w:tc>
          <w:tcPr>
            <w:tcW w:w="3653" w:type="dxa"/>
            <w:tcMar>
              <w:top w:w="80" w:type="dxa"/>
              <w:left w:w="120" w:type="dxa"/>
              <w:bottom w:w="80" w:type="dxa"/>
              <w:right w:w="120" w:type="dxa"/>
            </w:tcMar>
          </w:tcPr>
          <w:p w14:paraId="2E8A8443">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通常魔法、怪兽启动效果</w:t>
            </w:r>
          </w:p>
        </w:tc>
        <w:tc>
          <w:tcPr>
            <w:tcW w:w="3881" w:type="dxa"/>
            <w:tcMar>
              <w:top w:w="80" w:type="dxa"/>
              <w:left w:w="120" w:type="dxa"/>
              <w:bottom w:w="80" w:type="dxa"/>
              <w:right w:w="120" w:type="dxa"/>
            </w:tcMar>
          </w:tcPr>
          <w:p w14:paraId="555AE5C5">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只能被 2 速或 3 速响应。</w:t>
            </w:r>
          </w:p>
        </w:tc>
      </w:tr>
      <w:tr w14:paraId="44B0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Mar>
              <w:top w:w="80" w:type="dxa"/>
              <w:left w:w="120" w:type="dxa"/>
              <w:bottom w:w="80" w:type="dxa"/>
              <w:right w:w="120" w:type="dxa"/>
            </w:tcMar>
          </w:tcPr>
          <w:p w14:paraId="3BD22836">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2 速</w:t>
            </w:r>
          </w:p>
        </w:tc>
        <w:tc>
          <w:tcPr>
            <w:tcW w:w="3653" w:type="dxa"/>
            <w:tcMar>
              <w:top w:w="80" w:type="dxa"/>
              <w:left w:w="120" w:type="dxa"/>
              <w:bottom w:w="80" w:type="dxa"/>
              <w:right w:w="120" w:type="dxa"/>
            </w:tcMar>
          </w:tcPr>
          <w:p w14:paraId="74E060C6">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速攻魔法、陷阱、即时诱发效果</w:t>
            </w:r>
          </w:p>
        </w:tc>
        <w:tc>
          <w:tcPr>
            <w:tcW w:w="3881" w:type="dxa"/>
            <w:tcMar>
              <w:top w:w="80" w:type="dxa"/>
              <w:left w:w="120" w:type="dxa"/>
              <w:bottom w:w="80" w:type="dxa"/>
              <w:right w:w="120" w:type="dxa"/>
            </w:tcMar>
          </w:tcPr>
          <w:p w14:paraId="578562F4">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可以被 2 速或 3 速响应。</w:t>
            </w:r>
          </w:p>
        </w:tc>
      </w:tr>
      <w:tr w14:paraId="5F5E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Mar>
              <w:top w:w="80" w:type="dxa"/>
              <w:left w:w="120" w:type="dxa"/>
              <w:bottom w:w="80" w:type="dxa"/>
              <w:right w:w="120" w:type="dxa"/>
            </w:tcMar>
          </w:tcPr>
          <w:p w14:paraId="4CA1641E">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3 速</w:t>
            </w:r>
          </w:p>
        </w:tc>
        <w:tc>
          <w:tcPr>
            <w:tcW w:w="3653" w:type="dxa"/>
            <w:tcMar>
              <w:top w:w="80" w:type="dxa"/>
              <w:left w:w="120" w:type="dxa"/>
              <w:bottom w:w="80" w:type="dxa"/>
              <w:right w:w="120" w:type="dxa"/>
            </w:tcMar>
          </w:tcPr>
          <w:p w14:paraId="6E7086F0">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反击陷阱</w:t>
            </w:r>
          </w:p>
        </w:tc>
        <w:tc>
          <w:tcPr>
            <w:tcW w:w="3881" w:type="dxa"/>
            <w:tcMar>
              <w:top w:w="80" w:type="dxa"/>
              <w:left w:w="120" w:type="dxa"/>
              <w:bottom w:w="80" w:type="dxa"/>
              <w:right w:w="120" w:type="dxa"/>
            </w:tcMar>
          </w:tcPr>
          <w:p w14:paraId="3CEB7393">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只能被 3 速响应。</w:t>
            </w:r>
          </w:p>
        </w:tc>
      </w:tr>
    </w:tbl>
    <w:p w14:paraId="30A3B6C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规则上，只有速度不低于对手效果的效果才能加入连锁。</w:t>
      </w:r>
    </w:p>
    <w:p w14:paraId="08DD9B31">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效果处理与逆序结算</w:t>
      </w:r>
    </w:p>
    <w:p w14:paraId="613A7F5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当连锁结束后，连锁中的效果会从最高连锁数开始，按照后发先至的顺序逐一结算。每张卡牌或每个效果完整处理完后，才会继续处理下一张。</w:t>
      </w:r>
    </w:p>
    <w:p w14:paraId="062A00C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在连锁结算过程中，部分卡牌可能满足新的诱发条件，但这些效果通常不会插入当前连锁，而是等待当前连锁完全结算后，再另开新连锁处理。</w:t>
      </w:r>
    </w:p>
    <w:p w14:paraId="693DF06B">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设计目的：在玩家双方交互对抗时，本质是围绕效果使用优先权的争夺，和不对等信息对抗，该设计可以显著增加玩家间的互动密度与策略博弈深度，以及</w:t>
      </w:r>
      <w:r>
        <w:rPr>
          <w:rFonts w:ascii="宋体" w:hAnsi="宋体" w:eastAsia="宋体" w:cs="宋体"/>
          <w:sz w:val="24"/>
          <w:szCs w:val="24"/>
        </w:rPr>
        <w:t>提高了规则、信息和操作复杂度。</w:t>
      </w:r>
    </w:p>
    <w:p w14:paraId="0859100C">
      <w:pPr>
        <w:pStyle w:val="5"/>
        <w:ind w:firstLine="562" w:firstLineChars="200"/>
        <w:rPr>
          <w:rFonts w:hint="eastAsia" w:ascii="宋体" w:hAnsi="宋体" w:eastAsia="宋体" w:cs="宋体"/>
          <w:color w:val="0D0D0D" w:themeColor="text1" w:themeTint="F2"/>
          <w:sz w:val="28"/>
          <w:szCs w:val="28"/>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8"/>
          <w:szCs w:val="28"/>
          <w14:textFill>
            <w14:solidFill>
              <w14:schemeClr w14:val="tx1">
                <w14:lumMod w14:val="95000"/>
                <w14:lumOff w14:val="5000"/>
              </w14:schemeClr>
            </w14:solidFill>
          </w14:textFill>
        </w:rPr>
        <w:t>胜负条件</w:t>
      </w:r>
    </w:p>
    <w:p w14:paraId="212D689B">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《游戏王：大师决斗》的主要对战模式采用 1v1 形式。</w:t>
      </w:r>
    </w:p>
    <w:p w14:paraId="00157CE6">
      <w:pPr>
        <w:bidi w:val="0"/>
        <w:ind w:firstLine="480" w:firstLineChars="200"/>
        <w:rPr>
          <w:rFonts w:hint="default" w:ascii="宋体" w:hAnsi="宋体" w:eastAsia="宋体" w:cs="宋体"/>
          <w:color w:val="0D0D0D" w:themeColor="text1" w:themeTint="F2"/>
          <w:sz w:val="24"/>
          <w:szCs w:val="24"/>
          <w:lang w:val="en-US"/>
          <w14:textFill>
            <w14:solidFill>
              <w14:schemeClr w14:val="tx1">
                <w14:lumMod w14:val="95000"/>
                <w14:lumOff w14:val="5000"/>
              </w14:schemeClr>
            </w14:solidFill>
          </w14:textFill>
        </w:rPr>
      </w:pPr>
      <w:r>
        <w:rPr>
          <w:rFonts w:hint="eastAsia" w:ascii="宋体" w:hAnsi="宋体" w:eastAsia="宋体" w:cs="宋体"/>
          <w:sz w:val="24"/>
          <w:szCs w:val="24"/>
          <w:lang w:val="en-US" w:eastAsia="zh-CN"/>
        </w:rPr>
        <w:t xml:space="preserve"> 本游戏的胜负条件总体来说是通过不同方式增大己方的优势局面让对手无法做出有效应对。</w:t>
      </w:r>
    </w:p>
    <w:p w14:paraId="47D8D375">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不过</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常见胜负条件包括：任意一方玩家 LP 归零</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任意一方主卡组抽空，并在抽卡阶段无牌可抽</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部分卡牌通过特殊胜利效果直接判定胜利</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p>
    <w:p w14:paraId="401AA764">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以 LP 归零为例，胜利流程可以理解为：攻击或效果造成伤害，计算伤害后更新 LP，当一方 LP 降至 0 时，对局进入结算流程，并判定另一方获胜。</w:t>
      </w:r>
    </w:p>
    <w:p w14:paraId="6FB32F2C">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default"/>
          <w:lang w:val="en-US" w:eastAsia="zh-CN"/>
        </w:rPr>
        <w:drawing>
          <wp:inline distT="0" distB="0" distL="114300" distR="114300">
            <wp:extent cx="4058285" cy="3004820"/>
            <wp:effectExtent l="0" t="0" r="0" b="0"/>
            <wp:docPr id="23" name="E657119C-6982-421D-8BA7-E74DEB70A7D9-9" descr="C:/Users/Administrator/AppData/Local/Temp/wps.UcsYA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657119C-6982-421D-8BA7-E74DEB70A7D9-9" descr="C:/Users/Administrator/AppData/Local/Temp/wps.UcsYACwps"/>
                    <pic:cNvPicPr>
                      <a:picLocks noChangeAspect="1"/>
                    </pic:cNvPicPr>
                  </pic:nvPicPr>
                  <pic:blipFill>
                    <a:blip r:embed="rId26"/>
                    <a:stretch>
                      <a:fillRect/>
                    </a:stretch>
                  </pic:blipFill>
                  <pic:spPr>
                    <a:xfrm>
                      <a:off x="0" y="0"/>
                      <a:ext cx="4058285" cy="3004820"/>
                    </a:xfrm>
                    <a:prstGeom prst="rect">
                      <a:avLst/>
                    </a:prstGeom>
                  </pic:spPr>
                </pic:pic>
              </a:graphicData>
            </a:graphic>
          </wp:inline>
        </w:drawing>
      </w:r>
    </w:p>
    <w:p w14:paraId="6ADF2316">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以卡组抽空为例，胜利流程可以理解为：玩家在抽卡阶段需要抽卡，但主卡组已无可抽卡牌，判定该玩家无法继续执行抽卡动作，并判定其失败。</w:t>
      </w:r>
    </w:p>
    <w:p w14:paraId="3252442B">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default"/>
          <w:lang w:val="en-US" w:eastAsia="zh-CN"/>
        </w:rPr>
        <w:drawing>
          <wp:inline distT="0" distB="0" distL="114300" distR="114300">
            <wp:extent cx="3614420" cy="2900680"/>
            <wp:effectExtent l="0" t="0" r="0" b="0"/>
            <wp:docPr id="13" name="E657119C-6982-421D-8BA7-E74DEB70A7D9-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657119C-6982-421D-8BA7-E74DEB70A7D9-10" descr="wps"/>
                    <pic:cNvPicPr>
                      <a:picLocks noChangeAspect="1"/>
                    </pic:cNvPicPr>
                  </pic:nvPicPr>
                  <pic:blipFill>
                    <a:blip r:embed="rId27"/>
                    <a:stretch>
                      <a:fillRect/>
                    </a:stretch>
                  </pic:blipFill>
                  <pic:spPr>
                    <a:xfrm>
                      <a:off x="0" y="0"/>
                      <a:ext cx="3614420" cy="2900680"/>
                    </a:xfrm>
                    <a:prstGeom prst="rect">
                      <a:avLst/>
                    </a:prstGeom>
                  </pic:spPr>
                </pic:pic>
              </a:graphicData>
            </a:graphic>
          </wp:inline>
        </w:drawing>
      </w:r>
    </w:p>
    <w:p w14:paraId="1093E96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以特殊胜利条件为例，</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其</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流程可以为：卡牌效果满足指定条件后，系统不再通过 LP 或卡组数量判断胜负，而是直接根据卡牌文本执行特殊胜利结算。</w:t>
      </w:r>
    </w:p>
    <w:p w14:paraId="45C6DDD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p>
    <w:p w14:paraId="583F491F">
      <w:pPr>
        <w:pStyle w:val="5"/>
        <w:rPr>
          <w:rFonts w:hint="eastAsia" w:ascii="宋体" w:hAnsi="宋体" w:eastAsia="宋体" w:cs="宋体"/>
          <w:b/>
          <w:color w:val="0D0D0D" w:themeColor="text1" w:themeTint="F2"/>
          <w:sz w:val="24"/>
          <w14:textFill>
            <w14:solidFill>
              <w14:schemeClr w14:val="tx1">
                <w14:lumMod w14:val="95000"/>
                <w14:lumOff w14:val="5000"/>
              </w14:schemeClr>
            </w14:solidFill>
          </w14:textFill>
        </w:rPr>
      </w:pPr>
    </w:p>
    <w:p w14:paraId="2F25E877">
      <w:pPr>
        <w:pStyle w:val="5"/>
        <w:rPr>
          <w:rFonts w:hint="default"/>
          <w:lang w:val="en-US" w:eastAsia="zh-CN"/>
        </w:rPr>
      </w:pPr>
      <w:r>
        <w:rPr>
          <w:rFonts w:hint="default"/>
          <w:lang w:val="en-US" w:eastAsia="zh-CN"/>
        </w:rPr>
        <w:drawing>
          <wp:inline distT="0" distB="0" distL="114300" distR="114300">
            <wp:extent cx="3280410" cy="2933065"/>
            <wp:effectExtent l="0" t="0" r="0" b="0"/>
            <wp:docPr id="16" name="E657119C-6982-421D-8BA7-E74DEB70A7D9-3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657119C-6982-421D-8BA7-E74DEB70A7D9-31" descr="wps"/>
                    <pic:cNvPicPr>
                      <a:picLocks noChangeAspect="1"/>
                    </pic:cNvPicPr>
                  </pic:nvPicPr>
                  <pic:blipFill>
                    <a:blip r:embed="rId28"/>
                    <a:stretch>
                      <a:fillRect/>
                    </a:stretch>
                  </pic:blipFill>
                  <pic:spPr>
                    <a:xfrm>
                      <a:off x="0" y="0"/>
                      <a:ext cx="3280410" cy="2933065"/>
                    </a:xfrm>
                    <a:prstGeom prst="rect">
                      <a:avLst/>
                    </a:prstGeom>
                  </pic:spPr>
                </pic:pic>
              </a:graphicData>
            </a:graphic>
          </wp:inline>
        </w:drawing>
      </w:r>
    </w:p>
    <w:p w14:paraId="30630907">
      <w:pPr>
        <w:bidi w:val="0"/>
        <w:rPr>
          <w:rFonts w:hint="eastAsia" w:ascii="宋体" w:hAnsi="宋体" w:eastAsia="宋体" w:cs="宋体"/>
          <w:sz w:val="24"/>
          <w:szCs w:val="24"/>
          <w:lang w:val="en-US" w:eastAsia="zh-CN"/>
        </w:rPr>
      </w:pPr>
      <w:r>
        <w:rPr>
          <w:rFonts w:hint="eastAsia"/>
          <w:lang w:val="en-US" w:eastAsia="zh-CN"/>
        </w:rPr>
        <w:t xml:space="preserve">         </w:t>
      </w:r>
      <w:r>
        <w:rPr>
          <w:rFonts w:hint="eastAsia" w:ascii="宋体" w:hAnsi="宋体" w:eastAsia="宋体" w:cs="宋体"/>
          <w:sz w:val="24"/>
          <w:szCs w:val="24"/>
          <w:lang w:val="en-US" w:eastAsia="zh-CN"/>
        </w:rPr>
        <w:t xml:space="preserve"> </w:t>
      </w:r>
    </w:p>
    <w:p w14:paraId="6D1E995D">
      <w:pPr>
        <w:bidi w:val="0"/>
        <w:rPr>
          <w:rFonts w:hint="eastAsia" w:ascii="宋体" w:hAnsi="宋体" w:eastAsia="宋体" w:cs="宋体"/>
          <w:sz w:val="24"/>
          <w:szCs w:val="24"/>
          <w:lang w:val="en-US" w:eastAsia="zh-CN"/>
        </w:rPr>
      </w:pPr>
    </w:p>
    <w:p w14:paraId="469C9559">
      <w:pPr>
        <w:pStyle w:val="5"/>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14:textFill>
            <w14:solidFill>
              <w14:schemeClr w14:val="tx1">
                <w14:lumMod w14:val="95000"/>
                <w14:lumOff w14:val="5000"/>
              </w14:schemeClr>
            </w14:solidFill>
          </w14:textFill>
        </w:rPr>
        <w:t>禁卡表</w:t>
      </w:r>
    </w:p>
    <w:p w14:paraId="20A8D3D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《游戏王：大师决斗》沿用 OCG 体系中的禁止、限制、准限制框架，但维护一套独立于实体 OCG / TCG 的禁卡表。</w:t>
      </w:r>
    </w:p>
    <w:p w14:paraId="0331F280">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当前游戏内的禁卡表主要通过以下方式限制卡牌：</w:t>
      </w:r>
    </w:p>
    <w:p w14:paraId="3D0DE650">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left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sz w:val="24"/>
          <w:szCs w:val="24"/>
          <w:lang w:val="en-US" w:eastAsia="zh-CN"/>
        </w:rPr>
        <w:t>1.</w:t>
      </w:r>
      <w:r>
        <w:drawing>
          <wp:inline distT="0" distB="0" distL="114300" distR="114300">
            <wp:extent cx="756285" cy="223520"/>
            <wp:effectExtent l="0" t="0" r="5715" b="508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9"/>
                    <a:stretch>
                      <a:fillRect/>
                    </a:stretch>
                  </pic:blipFill>
                  <pic:spPr>
                    <a:xfrm>
                      <a:off x="0" y="0"/>
                      <a:ext cx="756285" cy="223520"/>
                    </a:xfrm>
                    <a:prstGeom prst="rect">
                      <a:avLst/>
                    </a:prstGeom>
                    <a:noFill/>
                    <a:ln>
                      <a:noFill/>
                    </a:ln>
                  </pic:spPr>
                </pic:pic>
              </a:graphicData>
            </a:graphic>
          </wp:inline>
        </w:drawing>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禁止：彻底移除该卡在构筑中的可用性，通常用于处理破坏当前对局环境的卡，例如 FTK 组件、无解压制组件或环境毒瘤卡。</w:t>
      </w:r>
    </w:p>
    <w:p w14:paraId="1D624A3B">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firstLine="480"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2.</w:t>
      </w:r>
      <w:r>
        <w:drawing>
          <wp:inline distT="0" distB="0" distL="114300" distR="114300">
            <wp:extent cx="1073150" cy="228600"/>
            <wp:effectExtent l="0" t="0" r="12700"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0"/>
                    <a:stretch>
                      <a:fillRect/>
                    </a:stretch>
                  </pic:blipFill>
                  <pic:spPr>
                    <a:xfrm>
                      <a:off x="0" y="0"/>
                      <a:ext cx="1073150" cy="228600"/>
                    </a:xfrm>
                    <a:prstGeom prst="rect">
                      <a:avLst/>
                    </a:prstGeom>
                    <a:noFill/>
                    <a:ln>
                      <a:noFill/>
                    </a:ln>
                  </pic:spPr>
                </pic:pic>
              </a:graphicData>
            </a:graphic>
          </wp:inline>
        </w:drawing>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 xml:space="preserve"> 限 1：每套卡组只允许投入 1 张，通常用于削弱关键检索件、展开件或强力泛用卡，同时保留该卡的可用性。</w:t>
      </w:r>
    </w:p>
    <w:p w14:paraId="1A0DDF34">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firstLine="480"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3.</w:t>
      </w:r>
      <w:r>
        <w:drawing>
          <wp:inline distT="0" distB="0" distL="114300" distR="114300">
            <wp:extent cx="1045845" cy="306070"/>
            <wp:effectExtent l="0" t="0" r="1905" b="1778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31"/>
                    <a:stretch>
                      <a:fillRect/>
                    </a:stretch>
                  </pic:blipFill>
                  <pic:spPr>
                    <a:xfrm>
                      <a:off x="0" y="0"/>
                      <a:ext cx="1045845" cy="306070"/>
                    </a:xfrm>
                    <a:prstGeom prst="rect">
                      <a:avLst/>
                    </a:prstGeom>
                    <a:noFill/>
                    <a:ln>
                      <a:noFill/>
                    </a:ln>
                  </pic:spPr>
                </pic:pic>
              </a:graphicData>
            </a:graphic>
          </wp:inline>
        </w:drawing>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 xml:space="preserve"> 限 2：每套卡组只允许投入 2 张，属于相对轻微的限制方式，常用于警示或轻度削弱。</w:t>
      </w:r>
    </w:p>
    <w:p w14:paraId="39412BD5">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禁卡表的功能包括：</w:t>
      </w:r>
    </w:p>
    <w:p w14:paraId="089C22BF">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firstLine="480"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 xml:space="preserve"> 防止先手必胜：限制一卡展开、无限连锁、OTK / FTK 等极端战术，保证对局至少存在交互空间。</w:t>
      </w:r>
    </w:p>
    <w:p w14:paraId="55E221D5">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firstLine="480"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维持卡组多样性：避免某个主流卡组长期独占环境，为中低强度卡组保留生存空间。</w:t>
      </w:r>
    </w:p>
    <w:p w14:paraId="38AC52E6">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firstLine="480"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精准打击核心件或泛用卡：限制本家核心件可以削弱特定卡组强度，限制泛用卡可以降低所有卡组外挂同一套组件的倾向。</w:t>
      </w:r>
    </w:p>
    <w:p w14:paraId="7B86B7CF">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firstLine="480"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作为环境减压阀：当新卡过强时，官方可以先限制再观察；当环境强度下降时，也可以解禁或放宽限制。</w:t>
      </w:r>
    </w:p>
    <w:p w14:paraId="1BC2F0DE">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firstLine="480" w:firstLineChars="200"/>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配合出卡节奏：禁卡表更新通常会与新卡包、主流卡组轮换和活动环境变化形成配合。</w:t>
      </w:r>
    </w:p>
    <w:p w14:paraId="7B6B0C42">
      <w:pPr>
        <w:pStyle w:val="14"/>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80" w:line="360" w:lineRule="auto"/>
        <w:ind w:firstLine="480" w:firstLineChars="200"/>
        <w:textAlignment w:val="auto"/>
        <w:rPr>
          <w:color w:val="0D0D0D" w:themeColor="text1" w:themeTint="F2"/>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降低玩家损失感：被限制或禁止的卡牌在更新时通常会提供等量分解材料补偿，使玩家因规则调整造成的资源损失降低。</w:t>
      </w:r>
    </w:p>
    <w:p w14:paraId="1A7B80D0">
      <w:pPr>
        <w:pStyle w:val="4"/>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卡牌种类</w:t>
      </w:r>
    </w:p>
    <w:p w14:paraId="56E0435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《游戏王：大师决斗》的卡牌总体可以分为怪兽卡、魔法卡</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陷阱卡。不同类型卡牌在发动方式、放置区域、持续时间、是否入连锁、是否可在对手回合使用等方面存在差异。</w:t>
      </w:r>
    </w:p>
    <w:p w14:paraId="149AB66A">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魔法卡</w:t>
      </w:r>
    </w:p>
    <w:p w14:paraId="7DA8DB1E">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魔法卡通常从手牌发动，发动后根据类型决定是否送入墓地或留在场上。</w:t>
      </w:r>
    </w:p>
    <w:tbl>
      <w:tblPr>
        <w:tblStyle w:val="34"/>
        <w:tblW w:w="930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
        <w:gridCol w:w="1709"/>
        <w:gridCol w:w="6704"/>
      </w:tblGrid>
      <w:tr w14:paraId="0BA0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Mar>
              <w:top w:w="80" w:type="dxa"/>
              <w:left w:w="120" w:type="dxa"/>
              <w:bottom w:w="80" w:type="dxa"/>
              <w:right w:w="120" w:type="dxa"/>
            </w:tcMar>
          </w:tcPr>
          <w:p w14:paraId="07577AC1">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类型</w:t>
            </w:r>
          </w:p>
        </w:tc>
        <w:tc>
          <w:tcPr>
            <w:tcW w:w="1709" w:type="dxa"/>
            <w:tcMar>
              <w:top w:w="80" w:type="dxa"/>
              <w:left w:w="120" w:type="dxa"/>
              <w:bottom w:w="80" w:type="dxa"/>
              <w:right w:w="120" w:type="dxa"/>
            </w:tcMar>
          </w:tcPr>
          <w:p w14:paraId="196CCE02">
            <w:pPr>
              <w:spacing w:before="0" w:after="0" w:line="276" w:lineRule="auto"/>
              <w:jc w:val="center"/>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标识</w:t>
            </w:r>
          </w:p>
        </w:tc>
        <w:tc>
          <w:tcPr>
            <w:tcW w:w="6704" w:type="dxa"/>
            <w:tcMar>
              <w:top w:w="80" w:type="dxa"/>
              <w:left w:w="120" w:type="dxa"/>
              <w:bottom w:w="80" w:type="dxa"/>
              <w:right w:w="120" w:type="dxa"/>
            </w:tcMar>
          </w:tcPr>
          <w:p w14:paraId="254279BE">
            <w:pPr>
              <w:spacing w:before="0" w:after="0" w:line="276" w:lineRule="auto"/>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说明</w:t>
            </w:r>
          </w:p>
        </w:tc>
      </w:tr>
      <w:tr w14:paraId="7CD2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Mar>
              <w:top w:w="80" w:type="dxa"/>
              <w:left w:w="120" w:type="dxa"/>
              <w:bottom w:w="80" w:type="dxa"/>
              <w:right w:w="120" w:type="dxa"/>
            </w:tcMar>
          </w:tcPr>
          <w:p w14:paraId="75935078">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通常魔法</w:t>
            </w:r>
          </w:p>
        </w:tc>
        <w:tc>
          <w:tcPr>
            <w:tcW w:w="1709" w:type="dxa"/>
            <w:tcMar>
              <w:top w:w="80" w:type="dxa"/>
              <w:left w:w="120" w:type="dxa"/>
              <w:bottom w:w="80" w:type="dxa"/>
              <w:right w:w="120" w:type="dxa"/>
            </w:tcMar>
            <w:vAlign w:val="top"/>
          </w:tcPr>
          <w:p w14:paraId="4208ABB5">
            <w:pPr>
              <w:widowControl w:val="0"/>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20115" cy="306705"/>
                  <wp:effectExtent l="0" t="0" r="13335" b="1714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2"/>
                          <a:stretch>
                            <a:fillRect/>
                          </a:stretch>
                        </pic:blipFill>
                        <pic:spPr>
                          <a:xfrm>
                            <a:off x="0" y="0"/>
                            <a:ext cx="920115" cy="306705"/>
                          </a:xfrm>
                          <a:prstGeom prst="rect">
                            <a:avLst/>
                          </a:prstGeom>
                          <a:noFill/>
                          <a:ln>
                            <a:noFill/>
                          </a:ln>
                        </pic:spPr>
                      </pic:pic>
                    </a:graphicData>
                  </a:graphic>
                </wp:inline>
              </w:drawing>
            </w:r>
          </w:p>
        </w:tc>
        <w:tc>
          <w:tcPr>
            <w:tcW w:w="6704" w:type="dxa"/>
            <w:tcMar>
              <w:top w:w="80" w:type="dxa"/>
              <w:left w:w="120" w:type="dxa"/>
              <w:bottom w:w="80" w:type="dxa"/>
              <w:right w:w="120" w:type="dxa"/>
            </w:tcMar>
            <w:vAlign w:val="top"/>
          </w:tcPr>
          <w:p w14:paraId="73D5A072">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发动入连锁，结算后通常送入墓地。</w:t>
            </w:r>
          </w:p>
        </w:tc>
      </w:tr>
      <w:tr w14:paraId="7DB0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Mar>
              <w:top w:w="80" w:type="dxa"/>
              <w:left w:w="120" w:type="dxa"/>
              <w:bottom w:w="80" w:type="dxa"/>
              <w:right w:w="120" w:type="dxa"/>
            </w:tcMar>
          </w:tcPr>
          <w:p w14:paraId="296647A3">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永续魔法</w:t>
            </w:r>
          </w:p>
        </w:tc>
        <w:tc>
          <w:tcPr>
            <w:tcW w:w="1709" w:type="dxa"/>
            <w:tcMar>
              <w:top w:w="80" w:type="dxa"/>
              <w:left w:w="120" w:type="dxa"/>
              <w:bottom w:w="80" w:type="dxa"/>
              <w:right w:w="120" w:type="dxa"/>
            </w:tcMar>
            <w:vAlign w:val="top"/>
          </w:tcPr>
          <w:p w14:paraId="5ACE39E1">
            <w:pPr>
              <w:widowControl w:val="0"/>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869315" cy="206375"/>
                  <wp:effectExtent l="0" t="0" r="6985" b="317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33"/>
                          <a:srcRect t="32409"/>
                          <a:stretch>
                            <a:fillRect/>
                          </a:stretch>
                        </pic:blipFill>
                        <pic:spPr>
                          <a:xfrm>
                            <a:off x="0" y="0"/>
                            <a:ext cx="869315" cy="206375"/>
                          </a:xfrm>
                          <a:prstGeom prst="rect">
                            <a:avLst/>
                          </a:prstGeom>
                          <a:noFill/>
                          <a:ln>
                            <a:noFill/>
                          </a:ln>
                        </pic:spPr>
                      </pic:pic>
                    </a:graphicData>
                  </a:graphic>
                </wp:inline>
              </w:drawing>
            </w:r>
          </w:p>
        </w:tc>
        <w:tc>
          <w:tcPr>
            <w:tcW w:w="6704" w:type="dxa"/>
            <w:tcMar>
              <w:top w:w="80" w:type="dxa"/>
              <w:left w:w="120" w:type="dxa"/>
              <w:bottom w:w="80" w:type="dxa"/>
              <w:right w:w="120" w:type="dxa"/>
            </w:tcMar>
            <w:vAlign w:val="top"/>
          </w:tcPr>
          <w:p w14:paraId="1319EE88">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留在魔法陷阱区持续适用效果；离开场上后效果失效。</w:t>
            </w:r>
          </w:p>
        </w:tc>
      </w:tr>
      <w:tr w14:paraId="47C2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Mar>
              <w:top w:w="80" w:type="dxa"/>
              <w:left w:w="120" w:type="dxa"/>
              <w:bottom w:w="80" w:type="dxa"/>
              <w:right w:w="120" w:type="dxa"/>
            </w:tcMar>
          </w:tcPr>
          <w:p w14:paraId="0140C8DE">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速攻魔法</w:t>
            </w:r>
          </w:p>
        </w:tc>
        <w:tc>
          <w:tcPr>
            <w:tcW w:w="1709" w:type="dxa"/>
            <w:tcMar>
              <w:top w:w="80" w:type="dxa"/>
              <w:left w:w="120" w:type="dxa"/>
              <w:bottom w:w="80" w:type="dxa"/>
              <w:right w:w="120" w:type="dxa"/>
            </w:tcMar>
            <w:vAlign w:val="top"/>
          </w:tcPr>
          <w:p w14:paraId="2153A1FA">
            <w:pPr>
              <w:widowControl w:val="0"/>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04240" cy="237490"/>
                  <wp:effectExtent l="0" t="0" r="10160" b="1016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4"/>
                          <a:stretch>
                            <a:fillRect/>
                          </a:stretch>
                        </pic:blipFill>
                        <pic:spPr>
                          <a:xfrm>
                            <a:off x="0" y="0"/>
                            <a:ext cx="904240" cy="237490"/>
                          </a:xfrm>
                          <a:prstGeom prst="rect">
                            <a:avLst/>
                          </a:prstGeom>
                          <a:noFill/>
                          <a:ln>
                            <a:noFill/>
                          </a:ln>
                        </pic:spPr>
                      </pic:pic>
                    </a:graphicData>
                  </a:graphic>
                </wp:inline>
              </w:drawing>
            </w:r>
          </w:p>
        </w:tc>
        <w:tc>
          <w:tcPr>
            <w:tcW w:w="6704" w:type="dxa"/>
            <w:tcMar>
              <w:top w:w="80" w:type="dxa"/>
              <w:left w:w="120" w:type="dxa"/>
              <w:bottom w:w="80" w:type="dxa"/>
              <w:right w:w="120" w:type="dxa"/>
            </w:tcMar>
            <w:vAlign w:val="top"/>
          </w:tcPr>
          <w:p w14:paraId="7ABEC10E">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可以在特定时点连锁发动，部分情况下可在对手回合使用。</w:t>
            </w:r>
          </w:p>
        </w:tc>
      </w:tr>
      <w:tr w14:paraId="2A3A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Mar>
              <w:top w:w="80" w:type="dxa"/>
              <w:left w:w="120" w:type="dxa"/>
              <w:bottom w:w="80" w:type="dxa"/>
              <w:right w:w="120" w:type="dxa"/>
            </w:tcMar>
          </w:tcPr>
          <w:p w14:paraId="41794936">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场地魔法</w:t>
            </w:r>
          </w:p>
        </w:tc>
        <w:tc>
          <w:tcPr>
            <w:tcW w:w="1709" w:type="dxa"/>
            <w:tcMar>
              <w:top w:w="80" w:type="dxa"/>
              <w:left w:w="120" w:type="dxa"/>
              <w:bottom w:w="80" w:type="dxa"/>
              <w:right w:w="120" w:type="dxa"/>
            </w:tcMar>
            <w:vAlign w:val="top"/>
          </w:tcPr>
          <w:p w14:paraId="5AF23C97">
            <w:pPr>
              <w:widowControl w:val="0"/>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06780" cy="262890"/>
                  <wp:effectExtent l="0" t="0" r="7620" b="381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35"/>
                          <a:stretch>
                            <a:fillRect/>
                          </a:stretch>
                        </pic:blipFill>
                        <pic:spPr>
                          <a:xfrm>
                            <a:off x="0" y="0"/>
                            <a:ext cx="906780" cy="262890"/>
                          </a:xfrm>
                          <a:prstGeom prst="rect">
                            <a:avLst/>
                          </a:prstGeom>
                          <a:noFill/>
                          <a:ln>
                            <a:noFill/>
                          </a:ln>
                        </pic:spPr>
                      </pic:pic>
                    </a:graphicData>
                  </a:graphic>
                </wp:inline>
              </w:drawing>
            </w:r>
          </w:p>
        </w:tc>
        <w:tc>
          <w:tcPr>
            <w:tcW w:w="6704" w:type="dxa"/>
            <w:tcMar>
              <w:top w:w="80" w:type="dxa"/>
              <w:left w:w="120" w:type="dxa"/>
              <w:bottom w:w="80" w:type="dxa"/>
              <w:right w:w="120" w:type="dxa"/>
            </w:tcMar>
            <w:vAlign w:val="top"/>
          </w:tcPr>
          <w:p w14:paraId="4FC11F62">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放置于场地魔法区；每方通常同时最多存在 1 张场地魔法，新场地发动时旧场地送入墓地。</w:t>
            </w:r>
          </w:p>
        </w:tc>
      </w:tr>
      <w:tr w14:paraId="4920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Mar>
              <w:top w:w="80" w:type="dxa"/>
              <w:left w:w="120" w:type="dxa"/>
              <w:bottom w:w="80" w:type="dxa"/>
              <w:right w:w="120" w:type="dxa"/>
            </w:tcMar>
          </w:tcPr>
          <w:p w14:paraId="4B5227D2">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仪式魔法</w:t>
            </w:r>
          </w:p>
        </w:tc>
        <w:tc>
          <w:tcPr>
            <w:tcW w:w="1709" w:type="dxa"/>
            <w:tcMar>
              <w:top w:w="80" w:type="dxa"/>
              <w:left w:w="120" w:type="dxa"/>
              <w:bottom w:w="80" w:type="dxa"/>
              <w:right w:w="120" w:type="dxa"/>
            </w:tcMar>
            <w:vAlign w:val="top"/>
          </w:tcPr>
          <w:p w14:paraId="615CC2B1">
            <w:pPr>
              <w:widowControl w:val="0"/>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15035" cy="228600"/>
                  <wp:effectExtent l="0" t="0" r="18415" b="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36"/>
                          <a:stretch>
                            <a:fillRect/>
                          </a:stretch>
                        </pic:blipFill>
                        <pic:spPr>
                          <a:xfrm>
                            <a:off x="0" y="0"/>
                            <a:ext cx="915035" cy="228600"/>
                          </a:xfrm>
                          <a:prstGeom prst="rect">
                            <a:avLst/>
                          </a:prstGeom>
                          <a:noFill/>
                          <a:ln>
                            <a:noFill/>
                          </a:ln>
                        </pic:spPr>
                      </pic:pic>
                    </a:graphicData>
                  </a:graphic>
                </wp:inline>
              </w:drawing>
            </w:r>
          </w:p>
        </w:tc>
        <w:tc>
          <w:tcPr>
            <w:tcW w:w="6704" w:type="dxa"/>
            <w:tcMar>
              <w:top w:w="80" w:type="dxa"/>
              <w:left w:w="120" w:type="dxa"/>
              <w:bottom w:w="80" w:type="dxa"/>
              <w:right w:w="120" w:type="dxa"/>
            </w:tcMar>
            <w:vAlign w:val="top"/>
          </w:tcPr>
          <w:p w14:paraId="6739649F">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用于仪式召唤，通过从手牌或场上解放满足条件的怪兽来召唤仪式怪兽，结算后通常送入墓地。</w:t>
            </w:r>
          </w:p>
        </w:tc>
      </w:tr>
      <w:tr w14:paraId="64AE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Mar>
              <w:top w:w="80" w:type="dxa"/>
              <w:left w:w="120" w:type="dxa"/>
              <w:bottom w:w="80" w:type="dxa"/>
              <w:right w:w="120" w:type="dxa"/>
            </w:tcMar>
          </w:tcPr>
          <w:p w14:paraId="2461D660">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装备魔法</w:t>
            </w:r>
          </w:p>
        </w:tc>
        <w:tc>
          <w:tcPr>
            <w:tcW w:w="1709" w:type="dxa"/>
            <w:tcMar>
              <w:top w:w="80" w:type="dxa"/>
              <w:left w:w="120" w:type="dxa"/>
              <w:bottom w:w="80" w:type="dxa"/>
              <w:right w:w="120" w:type="dxa"/>
            </w:tcMar>
            <w:vAlign w:val="top"/>
          </w:tcPr>
          <w:p w14:paraId="57F2CE6C">
            <w:pPr>
              <w:widowControl w:val="0"/>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52500" cy="266065"/>
                  <wp:effectExtent l="0" t="0" r="0" b="63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37"/>
                          <a:stretch>
                            <a:fillRect/>
                          </a:stretch>
                        </pic:blipFill>
                        <pic:spPr>
                          <a:xfrm>
                            <a:off x="0" y="0"/>
                            <a:ext cx="952500" cy="266065"/>
                          </a:xfrm>
                          <a:prstGeom prst="rect">
                            <a:avLst/>
                          </a:prstGeom>
                          <a:noFill/>
                          <a:ln>
                            <a:noFill/>
                          </a:ln>
                        </pic:spPr>
                      </pic:pic>
                    </a:graphicData>
                  </a:graphic>
                </wp:inline>
              </w:drawing>
            </w:r>
          </w:p>
        </w:tc>
        <w:tc>
          <w:tcPr>
            <w:tcW w:w="6704" w:type="dxa"/>
            <w:tcMar>
              <w:top w:w="80" w:type="dxa"/>
              <w:left w:w="120" w:type="dxa"/>
              <w:bottom w:w="80" w:type="dxa"/>
              <w:right w:w="120" w:type="dxa"/>
            </w:tcMar>
            <w:vAlign w:val="top"/>
          </w:tcPr>
          <w:p w14:paraId="17CE6865">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以场上怪兽为对象进行装备；装备对象离场时装备卡通常随之送入墓地。</w:t>
            </w:r>
          </w:p>
        </w:tc>
      </w:tr>
    </w:tbl>
    <w:p w14:paraId="0235F75B">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陷阱卡</w:t>
      </w:r>
    </w:p>
    <w:p w14:paraId="5635C556">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陷阱卡通常不能从手牌直接发动，必须先里侧盖放在魔法陷阱区，等待 1 个回合后才能发动。部分卡牌效果明确允许从手牌发动的情况除外。</w:t>
      </w:r>
    </w:p>
    <w:tbl>
      <w:tblPr>
        <w:tblStyle w:val="34"/>
        <w:tblW w:w="9321"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3"/>
        <w:gridCol w:w="1800"/>
        <w:gridCol w:w="6718"/>
      </w:tblGrid>
      <w:tr w14:paraId="14AF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Mar>
              <w:top w:w="80" w:type="dxa"/>
              <w:left w:w="120" w:type="dxa"/>
              <w:bottom w:w="80" w:type="dxa"/>
              <w:right w:w="120" w:type="dxa"/>
            </w:tcMar>
          </w:tcPr>
          <w:p w14:paraId="492C882B">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类型</w:t>
            </w:r>
          </w:p>
        </w:tc>
        <w:tc>
          <w:tcPr>
            <w:tcW w:w="1800" w:type="dxa"/>
            <w:tcMar>
              <w:top w:w="80" w:type="dxa"/>
              <w:left w:w="120" w:type="dxa"/>
              <w:bottom w:w="80" w:type="dxa"/>
              <w:right w:w="120" w:type="dxa"/>
            </w:tcMar>
          </w:tcPr>
          <w:p w14:paraId="522F8327">
            <w:pPr>
              <w:spacing w:before="0" w:after="0" w:line="276" w:lineRule="auto"/>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标识</w:t>
            </w:r>
          </w:p>
        </w:tc>
        <w:tc>
          <w:tcPr>
            <w:tcW w:w="6718" w:type="dxa"/>
            <w:tcMar>
              <w:top w:w="80" w:type="dxa"/>
              <w:left w:w="120" w:type="dxa"/>
              <w:bottom w:w="80" w:type="dxa"/>
              <w:right w:w="120" w:type="dxa"/>
            </w:tcMar>
          </w:tcPr>
          <w:p w14:paraId="690DC385">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说明</w:t>
            </w:r>
          </w:p>
        </w:tc>
      </w:tr>
      <w:tr w14:paraId="27DE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Mar>
              <w:top w:w="80" w:type="dxa"/>
              <w:left w:w="120" w:type="dxa"/>
              <w:bottom w:w="80" w:type="dxa"/>
              <w:right w:w="120" w:type="dxa"/>
            </w:tcMar>
          </w:tcPr>
          <w:p w14:paraId="1E332D65">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通常陷阱</w:t>
            </w:r>
          </w:p>
        </w:tc>
        <w:tc>
          <w:tcPr>
            <w:tcW w:w="1800" w:type="dxa"/>
            <w:tcMar>
              <w:top w:w="80" w:type="dxa"/>
              <w:left w:w="120" w:type="dxa"/>
              <w:bottom w:w="80" w:type="dxa"/>
              <w:right w:w="120" w:type="dxa"/>
            </w:tcMar>
            <w:vAlign w:val="top"/>
          </w:tcPr>
          <w:p w14:paraId="5CC51122">
            <w:pPr>
              <w:widowControl w:val="0"/>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33450" cy="304800"/>
                  <wp:effectExtent l="0" t="0" r="0" b="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38"/>
                          <a:stretch>
                            <a:fillRect/>
                          </a:stretch>
                        </pic:blipFill>
                        <pic:spPr>
                          <a:xfrm>
                            <a:off x="0" y="0"/>
                            <a:ext cx="933450" cy="304800"/>
                          </a:xfrm>
                          <a:prstGeom prst="rect">
                            <a:avLst/>
                          </a:prstGeom>
                          <a:noFill/>
                          <a:ln>
                            <a:noFill/>
                          </a:ln>
                        </pic:spPr>
                      </pic:pic>
                    </a:graphicData>
                  </a:graphic>
                </wp:inline>
              </w:drawing>
            </w:r>
          </w:p>
        </w:tc>
        <w:tc>
          <w:tcPr>
            <w:tcW w:w="6718" w:type="dxa"/>
            <w:tcMar>
              <w:top w:w="80" w:type="dxa"/>
              <w:left w:w="120" w:type="dxa"/>
              <w:bottom w:w="80" w:type="dxa"/>
              <w:right w:w="120" w:type="dxa"/>
            </w:tcMar>
          </w:tcPr>
          <w:p w14:paraId="2E216336">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发动入连锁，结算后通常送入墓地；可在对手回合的可用时点发动。</w:t>
            </w:r>
          </w:p>
        </w:tc>
      </w:tr>
      <w:tr w14:paraId="57D6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Mar>
              <w:top w:w="80" w:type="dxa"/>
              <w:left w:w="120" w:type="dxa"/>
              <w:bottom w:w="80" w:type="dxa"/>
              <w:right w:w="120" w:type="dxa"/>
            </w:tcMar>
          </w:tcPr>
          <w:p w14:paraId="38011650">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永续陷阱</w:t>
            </w:r>
          </w:p>
        </w:tc>
        <w:tc>
          <w:tcPr>
            <w:tcW w:w="1800" w:type="dxa"/>
            <w:tcMar>
              <w:top w:w="80" w:type="dxa"/>
              <w:left w:w="120" w:type="dxa"/>
              <w:bottom w:w="80" w:type="dxa"/>
              <w:right w:w="120" w:type="dxa"/>
            </w:tcMar>
            <w:vAlign w:val="top"/>
          </w:tcPr>
          <w:p w14:paraId="07E1CAFE">
            <w:pPr>
              <w:widowControl w:val="0"/>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46785" cy="254000"/>
                  <wp:effectExtent l="0" t="0" r="5715" b="12700"/>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39"/>
                          <a:stretch>
                            <a:fillRect/>
                          </a:stretch>
                        </pic:blipFill>
                        <pic:spPr>
                          <a:xfrm>
                            <a:off x="0" y="0"/>
                            <a:ext cx="946785" cy="254000"/>
                          </a:xfrm>
                          <a:prstGeom prst="rect">
                            <a:avLst/>
                          </a:prstGeom>
                          <a:noFill/>
                          <a:ln>
                            <a:noFill/>
                          </a:ln>
                        </pic:spPr>
                      </pic:pic>
                    </a:graphicData>
                  </a:graphic>
                </wp:inline>
              </w:drawing>
            </w:r>
          </w:p>
        </w:tc>
        <w:tc>
          <w:tcPr>
            <w:tcW w:w="6718" w:type="dxa"/>
            <w:tcMar>
              <w:top w:w="80" w:type="dxa"/>
              <w:left w:w="120" w:type="dxa"/>
              <w:bottom w:w="80" w:type="dxa"/>
              <w:right w:w="120" w:type="dxa"/>
            </w:tcMar>
          </w:tcPr>
          <w:p w14:paraId="1C803517">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留在场上持续适用效果，离场后效果失效。</w:t>
            </w:r>
          </w:p>
        </w:tc>
      </w:tr>
      <w:tr w14:paraId="2A16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Mar>
              <w:top w:w="80" w:type="dxa"/>
              <w:left w:w="120" w:type="dxa"/>
              <w:bottom w:w="80" w:type="dxa"/>
              <w:right w:w="120" w:type="dxa"/>
            </w:tcMar>
          </w:tcPr>
          <w:p w14:paraId="5294F311">
            <w:pPr>
              <w:spacing w:before="0" w:after="0" w:line="276"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反击陷阱</w:t>
            </w:r>
          </w:p>
        </w:tc>
        <w:tc>
          <w:tcPr>
            <w:tcW w:w="1800" w:type="dxa"/>
            <w:tcMar>
              <w:top w:w="80" w:type="dxa"/>
              <w:left w:w="120" w:type="dxa"/>
              <w:bottom w:w="80" w:type="dxa"/>
              <w:right w:w="120" w:type="dxa"/>
            </w:tcMar>
            <w:vAlign w:val="top"/>
          </w:tcPr>
          <w:p w14:paraId="5A28E3B3">
            <w:pPr>
              <w:widowControl w:val="0"/>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38530" cy="234950"/>
                  <wp:effectExtent l="0" t="0" r="13970" b="1270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40"/>
                          <a:stretch>
                            <a:fillRect/>
                          </a:stretch>
                        </pic:blipFill>
                        <pic:spPr>
                          <a:xfrm>
                            <a:off x="0" y="0"/>
                            <a:ext cx="938530" cy="234950"/>
                          </a:xfrm>
                          <a:prstGeom prst="rect">
                            <a:avLst/>
                          </a:prstGeom>
                          <a:noFill/>
                          <a:ln>
                            <a:noFill/>
                          </a:ln>
                        </pic:spPr>
                      </pic:pic>
                    </a:graphicData>
                  </a:graphic>
                </wp:inline>
              </w:drawing>
            </w:r>
          </w:p>
        </w:tc>
        <w:tc>
          <w:tcPr>
            <w:tcW w:w="6718" w:type="dxa"/>
            <w:tcMar>
              <w:top w:w="80" w:type="dxa"/>
              <w:left w:w="120" w:type="dxa"/>
              <w:bottom w:w="80" w:type="dxa"/>
              <w:right w:w="120" w:type="dxa"/>
            </w:tcMar>
          </w:tcPr>
          <w:p w14:paraId="12830496">
            <w:pPr>
              <w:spacing w:before="0" w:after="0" w:line="276" w:lineRule="auto"/>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咒文速度 3，是唯一可以反制反击陷阱发动的卡牌类型；只能由另一张反击陷阱连锁。</w:t>
            </w:r>
          </w:p>
        </w:tc>
      </w:tr>
    </w:tbl>
    <w:p w14:paraId="3241F823">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怪兽卡</w:t>
      </w:r>
    </w:p>
    <w:p w14:paraId="30E8AD94">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怪兽卡通过召唤、特殊召唤或设置等方式放置于主要怪兽区或额外怪兽区。怪兽卡在场上可以具有表侧攻击表示、表侧守备表示和里侧守备表示，不存在里侧攻击表示。</w:t>
      </w:r>
    </w:p>
    <w:tbl>
      <w:tblPr>
        <w:tblStyle w:val="34"/>
        <w:tblW w:w="935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2325"/>
        <w:gridCol w:w="5788"/>
      </w:tblGrid>
      <w:tr w14:paraId="6D24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1243" w:type="dxa"/>
            <w:tcMar>
              <w:top w:w="80" w:type="dxa"/>
              <w:left w:w="120" w:type="dxa"/>
              <w:bottom w:w="80" w:type="dxa"/>
              <w:right w:w="120" w:type="dxa"/>
            </w:tcMar>
            <w:vAlign w:val="center"/>
          </w:tcPr>
          <w:p w14:paraId="48084594">
            <w:pPr>
              <w:keepNext/>
              <w:snapToGrid w:val="0"/>
              <w:spacing w:before="0" w:after="0" w:line="240" w:lineRule="auto"/>
              <w:ind w:left="0" w:leftChars="0" w:right="0" w:rightChars="0" w:firstLine="0" w:firstLineChars="0"/>
              <w:jc w:val="cente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类型</w:t>
            </w:r>
          </w:p>
        </w:tc>
        <w:tc>
          <w:tcPr>
            <w:tcW w:w="2325" w:type="dxa"/>
            <w:tcMar>
              <w:top w:w="80" w:type="dxa"/>
              <w:left w:w="120" w:type="dxa"/>
              <w:bottom w:w="80" w:type="dxa"/>
              <w:right w:w="120" w:type="dxa"/>
            </w:tcMar>
            <w:vAlign w:val="center"/>
          </w:tcPr>
          <w:p w14:paraId="0D352112">
            <w:pPr>
              <w:keepNext/>
              <w:snapToGrid w:val="0"/>
              <w:spacing w:before="0" w:after="0" w:line="240" w:lineRule="auto"/>
              <w:ind w:left="0" w:leftChars="0" w:right="0" w:rightChars="0" w:firstLine="0" w:firstLineChars="0"/>
              <w:jc w:val="center"/>
              <w:rPr>
                <w:rFonts w:hint="default" w:ascii="宋体" w:hAnsi="宋体" w:eastAsia="宋体" w:cs="宋体"/>
                <w:b/>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lang w:val="en-US" w:eastAsia="zh-CN"/>
                <w14:textFill>
                  <w14:solidFill>
                    <w14:schemeClr w14:val="tx1">
                      <w14:lumMod w14:val="95000"/>
                      <w14:lumOff w14:val="5000"/>
                    </w14:schemeClr>
                  </w14:solidFill>
                </w14:textFill>
              </w:rPr>
              <w:t>标识</w:t>
            </w:r>
          </w:p>
        </w:tc>
        <w:tc>
          <w:tcPr>
            <w:tcW w:w="5788" w:type="dxa"/>
            <w:tcMar>
              <w:top w:w="80" w:type="dxa"/>
              <w:left w:w="120" w:type="dxa"/>
              <w:bottom w:w="80" w:type="dxa"/>
              <w:right w:w="120" w:type="dxa"/>
            </w:tcMar>
            <w:vAlign w:val="center"/>
          </w:tcPr>
          <w:p w14:paraId="432824FD">
            <w:pPr>
              <w:keepNext/>
              <w:snapToGrid w:val="0"/>
              <w:spacing w:before="0" w:after="0" w:line="240" w:lineRule="auto"/>
              <w:ind w:left="0" w:leftChars="0" w:right="0" w:rightChars="0" w:firstLine="0" w:firstLineChars="0"/>
              <w:jc w:val="cente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说明</w:t>
            </w:r>
          </w:p>
        </w:tc>
      </w:tr>
      <w:tr w14:paraId="0327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37C8CC21">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通常怪兽</w:t>
            </w:r>
          </w:p>
        </w:tc>
        <w:tc>
          <w:tcPr>
            <w:tcW w:w="2325" w:type="dxa"/>
            <w:tcMar>
              <w:top w:w="80" w:type="dxa"/>
              <w:left w:w="120" w:type="dxa"/>
              <w:bottom w:w="80" w:type="dxa"/>
              <w:right w:w="120" w:type="dxa"/>
            </w:tcMar>
            <w:vAlign w:val="center"/>
          </w:tcPr>
          <w:p w14:paraId="024E2D72">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798830" cy="1178560"/>
                  <wp:effectExtent l="0" t="0" r="1270" b="2540"/>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41"/>
                          <a:stretch>
                            <a:fillRect/>
                          </a:stretch>
                        </pic:blipFill>
                        <pic:spPr>
                          <a:xfrm>
                            <a:off x="0" y="0"/>
                            <a:ext cx="798830" cy="1178560"/>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6D7F08A2">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卡面没有效果文本，主要由种族、属性、等级、攻击力和守备力构成。</w:t>
            </w:r>
          </w:p>
        </w:tc>
      </w:tr>
      <w:tr w14:paraId="58D3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10EE8342">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效果怪兽</w:t>
            </w:r>
          </w:p>
        </w:tc>
        <w:tc>
          <w:tcPr>
            <w:tcW w:w="2325" w:type="dxa"/>
            <w:tcMar>
              <w:top w:w="80" w:type="dxa"/>
              <w:left w:w="120" w:type="dxa"/>
              <w:bottom w:w="80" w:type="dxa"/>
              <w:right w:w="120" w:type="dxa"/>
            </w:tcMar>
            <w:vAlign w:val="center"/>
          </w:tcPr>
          <w:p w14:paraId="6269B3ED">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823595" cy="1199515"/>
                  <wp:effectExtent l="0" t="0" r="14605" b="635"/>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42"/>
                          <a:stretch>
                            <a:fillRect/>
                          </a:stretch>
                        </pic:blipFill>
                        <pic:spPr>
                          <a:xfrm>
                            <a:off x="0" y="0"/>
                            <a:ext cx="823595" cy="1199515"/>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343925F7">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卡面记录启动、诱发、即时诱发、永续、反转、无种类等效果类型。</w:t>
            </w:r>
            <w:r>
              <w:rPr>
                <w:rFonts w:hint="eastAsia" w:ascii="宋体" w:hAnsi="宋体" w:eastAsia="宋体" w:cs="宋体"/>
                <w:b w:val="0"/>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b w:val="0"/>
                <w:color w:val="0D0D0D" w:themeColor="text1" w:themeTint="F2"/>
                <w:sz w:val="24"/>
                <w:szCs w:val="24"/>
                <w:lang w:val="en-US" w:eastAsia="zh-CN"/>
                <w14:textFill>
                  <w14:solidFill>
                    <w14:schemeClr w14:val="tx1">
                      <w14:lumMod w14:val="95000"/>
                      <w14:lumOff w14:val="5000"/>
                    </w14:schemeClr>
                  </w14:solidFill>
                </w14:textFill>
              </w:rPr>
              <w:t>详细在效果处理处详细描述</w:t>
            </w:r>
            <w:r>
              <w:rPr>
                <w:rFonts w:hint="eastAsia" w:ascii="宋体" w:hAnsi="宋体" w:eastAsia="宋体" w:cs="宋体"/>
                <w:b w:val="0"/>
                <w:color w:val="0D0D0D" w:themeColor="text1" w:themeTint="F2"/>
                <w:sz w:val="24"/>
                <w:szCs w:val="24"/>
                <w:lang w:eastAsia="zh-CN"/>
                <w14:textFill>
                  <w14:solidFill>
                    <w14:schemeClr w14:val="tx1">
                      <w14:lumMod w14:val="95000"/>
                      <w14:lumOff w14:val="5000"/>
                    </w14:schemeClr>
                  </w14:solidFill>
                </w14:textFill>
              </w:rPr>
              <w:t>）</w:t>
            </w:r>
          </w:p>
        </w:tc>
      </w:tr>
      <w:tr w14:paraId="18E8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02BF8CDD">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仪式怪兽</w:t>
            </w:r>
          </w:p>
        </w:tc>
        <w:tc>
          <w:tcPr>
            <w:tcW w:w="2325" w:type="dxa"/>
            <w:tcMar>
              <w:top w:w="80" w:type="dxa"/>
              <w:left w:w="120" w:type="dxa"/>
              <w:bottom w:w="80" w:type="dxa"/>
              <w:right w:w="120" w:type="dxa"/>
            </w:tcMar>
            <w:vAlign w:val="center"/>
          </w:tcPr>
          <w:p w14:paraId="564B22F7">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811530" cy="1177290"/>
                  <wp:effectExtent l="0" t="0" r="7620" b="3810"/>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43"/>
                          <a:stretch>
                            <a:fillRect/>
                          </a:stretch>
                        </pic:blipFill>
                        <pic:spPr>
                          <a:xfrm>
                            <a:off x="0" y="0"/>
                            <a:ext cx="811530" cy="1177290"/>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13335406">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卡面为蓝色，通常放在主卡组中，需要通过仪式魔法和解放祭品进行仪式召唤。</w:t>
            </w:r>
          </w:p>
        </w:tc>
      </w:tr>
      <w:tr w14:paraId="5696B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4C8ED4F9">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融合怪兽</w:t>
            </w:r>
          </w:p>
        </w:tc>
        <w:tc>
          <w:tcPr>
            <w:tcW w:w="2325" w:type="dxa"/>
            <w:tcMar>
              <w:top w:w="80" w:type="dxa"/>
              <w:left w:w="120" w:type="dxa"/>
              <w:bottom w:w="80" w:type="dxa"/>
              <w:right w:w="120" w:type="dxa"/>
            </w:tcMar>
            <w:vAlign w:val="center"/>
          </w:tcPr>
          <w:p w14:paraId="7D2A19C2">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873125" cy="1278890"/>
                  <wp:effectExtent l="0" t="0" r="3175" b="1651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
                          <pic:cNvPicPr>
                            <a:picLocks noChangeAspect="1"/>
                          </pic:cNvPicPr>
                        </pic:nvPicPr>
                        <pic:blipFill>
                          <a:blip r:embed="rId44"/>
                          <a:stretch>
                            <a:fillRect/>
                          </a:stretch>
                        </pic:blipFill>
                        <pic:spPr>
                          <a:xfrm>
                            <a:off x="0" y="0"/>
                            <a:ext cx="873125" cy="1278890"/>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4C7BE496">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卡面为紫色，放在额外卡组中，通过满足融合素材条件并使用融合相关效果进行融合召唤。</w:t>
            </w:r>
          </w:p>
        </w:tc>
      </w:tr>
      <w:tr w14:paraId="16FB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776D2AE5">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同调怪兽</w:t>
            </w:r>
          </w:p>
        </w:tc>
        <w:tc>
          <w:tcPr>
            <w:tcW w:w="2325" w:type="dxa"/>
            <w:tcMar>
              <w:top w:w="80" w:type="dxa"/>
              <w:left w:w="120" w:type="dxa"/>
              <w:bottom w:w="80" w:type="dxa"/>
              <w:right w:w="120" w:type="dxa"/>
            </w:tcMar>
            <w:vAlign w:val="center"/>
          </w:tcPr>
          <w:p w14:paraId="1980C5B9">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848360" cy="1247775"/>
                  <wp:effectExtent l="0" t="0" r="8890" b="9525"/>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9"/>
                          <pic:cNvPicPr>
                            <a:picLocks noChangeAspect="1"/>
                          </pic:cNvPicPr>
                        </pic:nvPicPr>
                        <pic:blipFill>
                          <a:blip r:embed="rId45"/>
                          <a:stretch>
                            <a:fillRect/>
                          </a:stretch>
                        </pic:blipFill>
                        <pic:spPr>
                          <a:xfrm>
                            <a:off x="0" y="0"/>
                            <a:ext cx="848360" cy="1247775"/>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71024B66">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卡面为白色，放在额外卡组中，通常使用调整怪兽和非调整怪兽，使星数合计满足要求后进行同调召唤。</w:t>
            </w:r>
          </w:p>
        </w:tc>
      </w:tr>
      <w:tr w14:paraId="4A17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0F075D85">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超量怪兽</w:t>
            </w:r>
          </w:p>
        </w:tc>
        <w:tc>
          <w:tcPr>
            <w:tcW w:w="2325" w:type="dxa"/>
            <w:tcMar>
              <w:top w:w="80" w:type="dxa"/>
              <w:left w:w="120" w:type="dxa"/>
              <w:bottom w:w="80" w:type="dxa"/>
              <w:right w:w="120" w:type="dxa"/>
            </w:tcMar>
            <w:vAlign w:val="center"/>
          </w:tcPr>
          <w:p w14:paraId="5BF1EB25">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859790" cy="1257935"/>
                  <wp:effectExtent l="0" t="0" r="16510" b="18415"/>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46"/>
                          <a:stretch>
                            <a:fillRect/>
                          </a:stretch>
                        </pic:blipFill>
                        <pic:spPr>
                          <a:xfrm>
                            <a:off x="0" y="0"/>
                            <a:ext cx="859790" cy="1257935"/>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7DB89CDF">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卡面为黑色，放在额外卡组中，通常用两只或以上相同等级怪兽叠放进行超量召唤；超量怪兽没有等级，拥有阶级。</w:t>
            </w:r>
          </w:p>
        </w:tc>
      </w:tr>
      <w:tr w14:paraId="24D2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25E21DCF">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灵摆怪兽</w:t>
            </w:r>
          </w:p>
        </w:tc>
        <w:tc>
          <w:tcPr>
            <w:tcW w:w="2325" w:type="dxa"/>
            <w:tcMar>
              <w:top w:w="80" w:type="dxa"/>
              <w:left w:w="120" w:type="dxa"/>
              <w:bottom w:w="80" w:type="dxa"/>
              <w:right w:w="120" w:type="dxa"/>
            </w:tcMar>
            <w:vAlign w:val="center"/>
          </w:tcPr>
          <w:p w14:paraId="3DAFA6BB">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847090" cy="1240790"/>
                  <wp:effectExtent l="0" t="0" r="10160" b="16510"/>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pic:cNvPicPr>
                            <a:picLocks noChangeAspect="1"/>
                          </pic:cNvPicPr>
                        </pic:nvPicPr>
                        <pic:blipFill>
                          <a:blip r:embed="rId47"/>
                          <a:stretch>
                            <a:fillRect/>
                          </a:stretch>
                        </pic:blipFill>
                        <pic:spPr>
                          <a:xfrm>
                            <a:off x="0" y="0"/>
                            <a:ext cx="847090" cy="1240790"/>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018F6B22">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卡面分为怪兽部分和灵摆效果部分，可以作为怪兽使用，也可以设置到灵摆区作为魔法卡使用。</w:t>
            </w:r>
          </w:p>
        </w:tc>
      </w:tr>
      <w:tr w14:paraId="36B0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6EEB1717">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连接怪兽</w:t>
            </w:r>
          </w:p>
        </w:tc>
        <w:tc>
          <w:tcPr>
            <w:tcW w:w="2325" w:type="dxa"/>
            <w:tcMar>
              <w:top w:w="80" w:type="dxa"/>
              <w:left w:w="120" w:type="dxa"/>
              <w:bottom w:w="80" w:type="dxa"/>
              <w:right w:w="120" w:type="dxa"/>
            </w:tcMar>
            <w:vAlign w:val="center"/>
          </w:tcPr>
          <w:p w14:paraId="06E597FD">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872490" cy="1275715"/>
                  <wp:effectExtent l="0" t="0" r="3810" b="635"/>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48"/>
                          <a:stretch>
                            <a:fillRect/>
                          </a:stretch>
                        </pic:blipFill>
                        <pic:spPr>
                          <a:xfrm>
                            <a:off x="0" y="0"/>
                            <a:ext cx="872490" cy="1275715"/>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7ED3E0AC">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卡面为深蓝色，没有等级、阶级和守备力，不能变为守备表示，拥有连接箭头和连接数值。</w:t>
            </w:r>
          </w:p>
        </w:tc>
      </w:tr>
      <w:tr w14:paraId="3969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43" w:type="dxa"/>
            <w:tcMar>
              <w:top w:w="80" w:type="dxa"/>
              <w:left w:w="120" w:type="dxa"/>
              <w:bottom w:w="80" w:type="dxa"/>
              <w:right w:w="120" w:type="dxa"/>
            </w:tcMar>
            <w:vAlign w:val="center"/>
          </w:tcPr>
          <w:p w14:paraId="13F31514">
            <w:pPr>
              <w:keepNext/>
              <w:snapToGrid w:val="0"/>
              <w:spacing w:before="0" w:after="0" w:line="240" w:lineRule="auto"/>
              <w:ind w:left="0" w:leftChars="0" w:right="0" w:rightChars="0" w:firstLine="0" w:firstLineChars="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衍生物</w:t>
            </w:r>
          </w:p>
        </w:tc>
        <w:tc>
          <w:tcPr>
            <w:tcW w:w="2325" w:type="dxa"/>
            <w:tcMar>
              <w:top w:w="80" w:type="dxa"/>
              <w:left w:w="120" w:type="dxa"/>
              <w:bottom w:w="80" w:type="dxa"/>
              <w:right w:w="120" w:type="dxa"/>
            </w:tcMar>
            <w:vAlign w:val="center"/>
          </w:tcPr>
          <w:p w14:paraId="6569F0BD">
            <w:pPr>
              <w:keepNext/>
              <w:snapToGrid w:val="0"/>
              <w:spacing w:before="0" w:after="0" w:line="240" w:lineRule="auto"/>
              <w:ind w:left="0" w:leftChars="0" w:right="0" w:rightChars="0" w:firstLine="0" w:firstLineChars="0"/>
              <w:jc w:val="cente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918210" cy="1340485"/>
                  <wp:effectExtent l="0" t="0" r="15240" b="12065"/>
                  <wp:docPr id="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5"/>
                          <pic:cNvPicPr>
                            <a:picLocks noChangeAspect="1"/>
                          </pic:cNvPicPr>
                        </pic:nvPicPr>
                        <pic:blipFill>
                          <a:blip r:embed="rId49"/>
                          <a:stretch>
                            <a:fillRect/>
                          </a:stretch>
                        </pic:blipFill>
                        <pic:spPr>
                          <a:xfrm>
                            <a:off x="0" y="0"/>
                            <a:ext cx="918210" cy="1340485"/>
                          </a:xfrm>
                          <a:prstGeom prst="rect">
                            <a:avLst/>
                          </a:prstGeom>
                          <a:noFill/>
                          <a:ln>
                            <a:noFill/>
                          </a:ln>
                        </pic:spPr>
                      </pic:pic>
                    </a:graphicData>
                  </a:graphic>
                </wp:inline>
              </w:drawing>
            </w:r>
          </w:p>
        </w:tc>
        <w:tc>
          <w:tcPr>
            <w:tcW w:w="5788" w:type="dxa"/>
            <w:tcMar>
              <w:top w:w="80" w:type="dxa"/>
              <w:left w:w="120" w:type="dxa"/>
              <w:bottom w:w="80" w:type="dxa"/>
              <w:right w:w="120" w:type="dxa"/>
            </w:tcMar>
            <w:vAlign w:val="center"/>
          </w:tcPr>
          <w:p w14:paraId="612CF77D">
            <w:pPr>
              <w:keepNext/>
              <w:snapToGrid w:val="0"/>
              <w:spacing w:before="0" w:after="0" w:line="240" w:lineRule="auto"/>
              <w:ind w:left="0" w:leftChars="0" w:right="0" w:rightChars="0" w:firstLine="0" w:firstLineChars="0"/>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color w:val="0D0D0D" w:themeColor="text1" w:themeTint="F2"/>
                <w:sz w:val="24"/>
                <w:szCs w:val="24"/>
                <w14:textFill>
                  <w14:solidFill>
                    <w14:schemeClr w14:val="tx1">
                      <w14:lumMod w14:val="95000"/>
                      <w14:lumOff w14:val="5000"/>
                    </w14:schemeClr>
                  </w14:solidFill>
                </w14:textFill>
              </w:rPr>
              <w:t>由卡牌效果生成的非卡牌怪兽，不能反转或变为里侧，离场时通常直接消失。</w:t>
            </w:r>
          </w:p>
        </w:tc>
      </w:tr>
    </w:tbl>
    <w:p w14:paraId="74EA0BB3">
      <w:pPr>
        <w:pStyle w:val="4"/>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召唤</w:t>
      </w:r>
      <w:r>
        <w:rPr>
          <w:rFonts w:hint="eastAsia" w:ascii="宋体" w:hAnsi="宋体" w:eastAsia="宋体" w:cs="宋体"/>
          <w:b/>
          <w:color w:val="0D0D0D" w:themeColor="text1" w:themeTint="F2"/>
          <w:sz w:val="24"/>
          <w:szCs w:val="24"/>
          <w:lang w:val="en-US" w:eastAsia="zh-CN"/>
          <w14:textFill>
            <w14:solidFill>
              <w14:schemeClr w14:val="tx1">
                <w14:lumMod w14:val="95000"/>
                <w14:lumOff w14:val="5000"/>
              </w14:schemeClr>
            </w14:solidFill>
          </w14:textFill>
        </w:rPr>
        <w:t>系统</w:t>
      </w:r>
    </w:p>
    <w:p w14:paraId="2738573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怪兽卡</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只能</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通过召唤行为才能放置到怪兽区域。不同类型怪兽拥有不同召唤需求，玩家必须满足对应条件，才能将其召唤到场上。</w:t>
      </w:r>
    </w:p>
    <w:p w14:paraId="20846364">
      <w:pPr>
        <w:bidi w:val="0"/>
        <w:jc w:val="center"/>
        <w:rPr>
          <w:rFonts w:hint="eastAsia"/>
        </w:rPr>
      </w:pPr>
    </w:p>
    <w:p w14:paraId="5029B8DE">
      <w:pPr>
        <w:pStyle w:val="5"/>
        <w:jc w:val="left"/>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通常召唤</w:t>
      </w:r>
    </w:p>
    <w:p w14:paraId="7A993AB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通常召唤每回合通常只有 1 次，包含表侧通常召唤和里侧守备表示设置。是否使用这次通常召唤权由玩家决定。</w:t>
      </w:r>
    </w:p>
    <w:p w14:paraId="1F97CF2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通常召唤存在等级条件限制。LV4 以下怪兽通常无需代价即可召唤；LV5 至 LV6 怪兽通常需要解放场上 1 只怪兽；LV7 以上怪兽通常需要解放 2 只怪兽。部分怪兽存在特殊条件，例如“太阳神的翼神龙”要求三只及以上素材才能解放召唤。解放素材来自场上，因此</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场上的</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里侧表示怪兽也可以作为解放素材。</w:t>
      </w:r>
    </w:p>
    <w:p w14:paraId="08778C0A">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通常召唤本身不进入连锁，但可以被《神之宣告》等卡牌无效。</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当</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通常召唤被无效，也视为已经进行了一次通常召唤</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无法再次通常召唤</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w:t>
      </w:r>
    </w:p>
    <w:p w14:paraId="005AD565">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设置</w:t>
      </w:r>
    </w:p>
    <w:p w14:paraId="6CE22600">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规则上视作通常召唤，消耗通常召唤次数将怪兽以里侧守备状态放置召唤到场上。</w:t>
      </w:r>
    </w:p>
    <w:p w14:paraId="32EA16D0">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高等级怪兽可以进行里侧上级召唤，也就是 Tribute Set。该行为同样需要解放素材，也同样占用通常召唤权。</w:t>
      </w:r>
    </w:p>
    <w:p w14:paraId="36449C40">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反转召唤</w:t>
      </w:r>
    </w:p>
    <w:p w14:paraId="41FA8FF0">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反转召唤是将自己场上的里侧表示怪兽变为表侧攻击表示的行为。反转召唤不占用通常召唤权，但本回合刚刚设置的怪兽通常不能立即反转召唤，除非卡牌效果另有说明。</w:t>
      </w:r>
    </w:p>
    <w:p w14:paraId="38CB68B4">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仪式召唤</w:t>
      </w:r>
    </w:p>
    <w:p w14:paraId="08969427">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仪式召唤通常需要玩家手牌中拥有仪式怪兽</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以及</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手牌或场上拥有可被仪式魔法解放的怪兽。玩家发动对应仪式魔法后，将其放置在魔法陷阱区，并在确认发动与效果有效后，解放场上或手牌中满足等级要求的怪兽作为祭品。之后，玩家将手牌中的仪式怪兽以表侧攻击表示或表侧守备表示特殊召唤到场上，最后将仪式魔法送入墓地。</w:t>
      </w:r>
    </w:p>
    <w:p w14:paraId="0341C176">
      <w:pPr>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sz w:val="24"/>
          <w:szCs w:val="24"/>
        </w:rPr>
      </w:pPr>
      <w:r>
        <w:rPr>
          <w:sz w:val="24"/>
          <w:szCs w:val="24"/>
        </w:rPr>
        <w:drawing>
          <wp:inline distT="0" distB="0" distL="114300" distR="114300">
            <wp:extent cx="1878330" cy="1422400"/>
            <wp:effectExtent l="0" t="0" r="7620" b="6350"/>
            <wp:docPr id="6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4"/>
                    <pic:cNvPicPr>
                      <a:picLocks noChangeAspect="1"/>
                    </pic:cNvPicPr>
                  </pic:nvPicPr>
                  <pic:blipFill>
                    <a:blip r:embed="rId50"/>
                    <a:stretch>
                      <a:fillRect/>
                    </a:stretch>
                  </pic:blipFill>
                  <pic:spPr>
                    <a:xfrm>
                      <a:off x="0" y="0"/>
                      <a:ext cx="1878330" cy="1422400"/>
                    </a:xfrm>
                    <a:prstGeom prst="rect">
                      <a:avLst/>
                    </a:prstGeom>
                    <a:noFill/>
                    <a:ln>
                      <a:noFill/>
                    </a:ln>
                  </pic:spPr>
                </pic:pic>
              </a:graphicData>
            </a:graphic>
          </wp:inline>
        </w:drawing>
      </w:r>
    </w:p>
    <w:p w14:paraId="145C71BE">
      <w:pPr>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default" w:eastAsia="宋体"/>
          <w:sz w:val="24"/>
          <w:szCs w:val="24"/>
          <w:lang w:val="en-US" w:eastAsia="zh-CN"/>
        </w:rPr>
      </w:pPr>
      <w:r>
        <w:rPr>
          <w:rFonts w:hint="eastAsia" w:eastAsia="宋体"/>
          <w:sz w:val="24"/>
          <w:szCs w:val="24"/>
          <w:lang w:val="en-US" w:eastAsia="zh-CN"/>
        </w:rPr>
        <w:t xml:space="preserve">  仪式召唤</w:t>
      </w:r>
    </w:p>
    <w:p w14:paraId="29ADBC1D">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仪式召唤属于特殊召唤，且受到苏生限制。未经正规仪式召唤的仪式怪兽，不能从墓地或除外区被特殊召唤。</w:t>
      </w:r>
    </w:p>
    <w:p w14:paraId="38C4FE8B">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融合召唤</w:t>
      </w:r>
    </w:p>
    <w:p w14:paraId="2D154DF6">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融合召唤通常需要玩家在手牌或场上凑齐融合素材，并发动“融合”或具有融合召唤效果的卡牌。确认该效果有效后，玩家将融合素材送入墓地，从额外卡组中找到对应融合怪兽，并将其以表侧攻击表示或表侧守备表示召唤到场上。</w:t>
      </w:r>
    </w:p>
    <w:p w14:paraId="4C208106">
      <w:pPr>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sz w:val="24"/>
          <w:szCs w:val="24"/>
        </w:rPr>
      </w:pPr>
      <w:r>
        <w:rPr>
          <w:sz w:val="24"/>
          <w:szCs w:val="24"/>
        </w:rPr>
        <w:drawing>
          <wp:inline distT="0" distB="0" distL="114300" distR="114300">
            <wp:extent cx="2316480" cy="1701165"/>
            <wp:effectExtent l="0" t="0" r="7620" b="13335"/>
            <wp:docPr id="7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2"/>
                    <pic:cNvPicPr>
                      <a:picLocks noChangeAspect="1"/>
                    </pic:cNvPicPr>
                  </pic:nvPicPr>
                  <pic:blipFill>
                    <a:blip r:embed="rId51"/>
                    <a:stretch>
                      <a:fillRect/>
                    </a:stretch>
                  </pic:blipFill>
                  <pic:spPr>
                    <a:xfrm>
                      <a:off x="0" y="0"/>
                      <a:ext cx="2316480" cy="1701165"/>
                    </a:xfrm>
                    <a:prstGeom prst="rect">
                      <a:avLst/>
                    </a:prstGeom>
                    <a:noFill/>
                    <a:ln>
                      <a:noFill/>
                    </a:ln>
                  </pic:spPr>
                </pic:pic>
              </a:graphicData>
            </a:graphic>
          </wp:inline>
        </w:drawing>
      </w:r>
    </w:p>
    <w:p w14:paraId="5A219733">
      <w:pPr>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default" w:eastAsia="宋体"/>
          <w:sz w:val="24"/>
          <w:szCs w:val="24"/>
          <w:lang w:val="en-US" w:eastAsia="zh-CN"/>
        </w:rPr>
      </w:pPr>
      <w:r>
        <w:rPr>
          <w:rFonts w:hint="eastAsia" w:eastAsia="宋体"/>
          <w:sz w:val="24"/>
          <w:szCs w:val="24"/>
          <w:lang w:val="en-US" w:eastAsia="zh-CN"/>
        </w:rPr>
        <w:t>融合召唤</w:t>
      </w:r>
    </w:p>
    <w:p w14:paraId="280643BF">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融合怪兽召唤成功时，可以放置在主要怪兽区或额外怪兽区。</w:t>
      </w:r>
    </w:p>
    <w:p w14:paraId="3B7BC678">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同调召唤</w:t>
      </w:r>
    </w:p>
    <w:p w14:paraId="52F17E81">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同调召唤通常需要将场上的调整怪兽和其他非调整怪兽送入墓地，使其星数合计等于目标同调怪兽的星数。部分同调怪兽还会要求素材属性、种族、数量或特定名称。</w:t>
      </w:r>
    </w:p>
    <w:p w14:paraId="64CA291C">
      <w:pPr>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pPr>
      <w:r>
        <w:drawing>
          <wp:inline distT="0" distB="0" distL="114300" distR="114300">
            <wp:extent cx="1743710" cy="1917700"/>
            <wp:effectExtent l="0" t="0" r="8890" b="6350"/>
            <wp:docPr id="6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1"/>
                    <pic:cNvPicPr>
                      <a:picLocks noChangeAspect="1"/>
                    </pic:cNvPicPr>
                  </pic:nvPicPr>
                  <pic:blipFill>
                    <a:blip r:embed="rId52"/>
                    <a:stretch>
                      <a:fillRect/>
                    </a:stretch>
                  </pic:blipFill>
                  <pic:spPr>
                    <a:xfrm>
                      <a:off x="0" y="0"/>
                      <a:ext cx="1743710" cy="1917700"/>
                    </a:xfrm>
                    <a:prstGeom prst="rect">
                      <a:avLst/>
                    </a:prstGeom>
                    <a:noFill/>
                    <a:ln>
                      <a:noFill/>
                    </a:ln>
                  </pic:spPr>
                </pic:pic>
              </a:graphicData>
            </a:graphic>
          </wp:inline>
        </w:drawing>
      </w:r>
    </w:p>
    <w:p w14:paraId="09675040">
      <w:pPr>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default" w:eastAsia="宋体"/>
          <w:lang w:val="en-US" w:eastAsia="zh-CN"/>
        </w:rPr>
      </w:pPr>
      <w:r>
        <w:rPr>
          <w:rFonts w:hint="eastAsia" w:eastAsia="宋体"/>
          <w:lang w:val="en-US" w:eastAsia="zh-CN"/>
        </w:rPr>
        <w:t>同调召唤</w:t>
      </w:r>
    </w:p>
    <w:p w14:paraId="1F1365CC">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同调怪兽召唤成功时，可以放置在主要怪兽区或额外怪兽区。</w:t>
      </w:r>
    </w:p>
    <w:p w14:paraId="6897047D">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超量召唤</w:t>
      </w:r>
    </w:p>
    <w:p w14:paraId="722E74FE">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超量召唤通常需要场上 2 只以上相同等级的表侧怪兽。召唤时，素材需求必须为表侧怪兽。玩家将这些怪兽叠放在目标超量怪兽下方，并从额外卡组特殊召唤对应超量怪兽。</w:t>
      </w:r>
    </w:p>
    <w:p w14:paraId="563C9303">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超量怪兽本身没有等级，也不视作等级 0，而是拥有阶级。叠放在超量怪兽下方的卡牌称为超量素材，可以作为效果资源被取除。超量素材不属于通常意义上的离场。</w:t>
      </w:r>
    </w:p>
    <w:p w14:paraId="37E4F3C2">
      <w:pPr>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pPr>
      <w:r>
        <w:drawing>
          <wp:inline distT="0" distB="0" distL="114300" distR="114300">
            <wp:extent cx="2519680" cy="2016125"/>
            <wp:effectExtent l="0" t="0" r="13970" b="3175"/>
            <wp:docPr id="6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pic:cNvPicPr>
                      <a:picLocks noChangeAspect="1"/>
                    </pic:cNvPicPr>
                  </pic:nvPicPr>
                  <pic:blipFill>
                    <a:blip r:embed="rId53"/>
                    <a:stretch>
                      <a:fillRect/>
                    </a:stretch>
                  </pic:blipFill>
                  <pic:spPr>
                    <a:xfrm>
                      <a:off x="0" y="0"/>
                      <a:ext cx="2519680" cy="2016125"/>
                    </a:xfrm>
                    <a:prstGeom prst="rect">
                      <a:avLst/>
                    </a:prstGeom>
                    <a:noFill/>
                    <a:ln>
                      <a:noFill/>
                    </a:ln>
                  </pic:spPr>
                </pic:pic>
              </a:graphicData>
            </a:graphic>
          </wp:inline>
        </w:drawing>
      </w:r>
    </w:p>
    <w:p w14:paraId="0F247D6C">
      <w:pPr>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default" w:eastAsia="宋体"/>
          <w:lang w:val="en-US" w:eastAsia="zh-CN"/>
        </w:rPr>
      </w:pPr>
      <w:r>
        <w:rPr>
          <w:rFonts w:hint="eastAsia" w:eastAsia="宋体"/>
          <w:lang w:val="en-US" w:eastAsia="zh-CN"/>
        </w:rPr>
        <w:t>超量召唤</w:t>
      </w:r>
    </w:p>
    <w:p w14:paraId="098E9D46">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超量怪兽召唤成功时，可以放置在主要怪兽区或额外怪兽区。</w:t>
      </w:r>
    </w:p>
    <w:p w14:paraId="027C15C3">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灵摆召唤</w:t>
      </w:r>
    </w:p>
    <w:p w14:paraId="36BC1851">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灵摆召唤需要玩家在自己灵摆区设置 2 张灵摆卡。两张灵摆卡拥有灵摆刻度，玩家可以特殊召唤等级位于两个刻度之间的怪兽，不包含端点等级。</w:t>
      </w:r>
    </w:p>
    <w:p w14:paraId="529D966C">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当一方的两个灵摆区存在两张刻度相差 2 及以上的灵摆怪兽作为魔法卡存在时，玩家可以从手牌或额外卡组特殊召唤等级位于两刻度之间的怪兽。灵摆召唤一次可以同时特殊召唤多只怪兽，且不仅限于灵摆怪兽，通常怪兽和一般效果怪兽也可以通过该方式特殊召唤。</w:t>
      </w:r>
    </w:p>
    <w:p w14:paraId="158A7F6D">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灵摆召唤一回合通常只能进行一次，属于特殊召唤，但不进入连锁。</w:t>
      </w:r>
    </w:p>
    <w:p w14:paraId="4F24B2B3">
      <w:pPr>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lang w:val="en-US" w:eastAsia="zh-CN"/>
        </w:rPr>
        <w:drawing>
          <wp:inline distT="0" distB="0" distL="114300" distR="114300">
            <wp:extent cx="4388485" cy="1169670"/>
            <wp:effectExtent l="0" t="0" r="12065" b="11430"/>
            <wp:docPr id="60" name="图片 60" descr="屏幕截图 2026-08-20 19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屏幕截图 2026-08-20 191811"/>
                    <pic:cNvPicPr>
                      <a:picLocks noChangeAspect="1"/>
                    </pic:cNvPicPr>
                  </pic:nvPicPr>
                  <pic:blipFill>
                    <a:blip r:embed="rId54"/>
                    <a:stretch>
                      <a:fillRect/>
                    </a:stretch>
                  </pic:blipFill>
                  <pic:spPr>
                    <a:xfrm>
                      <a:off x="0" y="0"/>
                      <a:ext cx="4388485" cy="1169670"/>
                    </a:xfrm>
                    <a:prstGeom prst="rect">
                      <a:avLst/>
                    </a:prstGeom>
                  </pic:spPr>
                </pic:pic>
              </a:graphicData>
            </a:graphic>
          </wp:inline>
        </w:drawing>
      </w:r>
    </w:p>
    <w:p w14:paraId="12E2CD23">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例如，灵摆刻度为 1 和 8 时，允许玩家灵摆召唤等级 2 至等级 7 的怪兽。</w:t>
      </w:r>
    </w:p>
    <w:p w14:paraId="5CCC4DE2">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需要注意的是，从额外卡组出场的表侧灵摆怪兽，只能放置在额外怪兽区或连接标记指向的主要怪兽区。</w:t>
      </w:r>
    </w:p>
    <w:p w14:paraId="0C7965D1">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连接召唤</w:t>
      </w:r>
    </w:p>
    <w:p w14:paraId="26C3616A">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连接召唤需要玩家将自己场上的怪兽作为连接素材送入墓地，使素材的连接数值总和与目标连接怪兽的连接数值相等，并满足目标连接怪兽的素材限制。随后，玩家将该连接怪兽从额外卡组特殊召唤到额外怪兽区，或召唤到连接怪兽连接箭头指向的主要怪兽区。</w:t>
      </w:r>
    </w:p>
    <w:p w14:paraId="00D742E9">
      <w:pPr>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pPr>
      <w:r>
        <w:drawing>
          <wp:inline distT="0" distB="0" distL="114300" distR="114300">
            <wp:extent cx="2079625" cy="1500505"/>
            <wp:effectExtent l="0" t="0" r="15875" b="444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55"/>
                    <a:stretch>
                      <a:fillRect/>
                    </a:stretch>
                  </pic:blipFill>
                  <pic:spPr>
                    <a:xfrm>
                      <a:off x="0" y="0"/>
                      <a:ext cx="2079625" cy="1500505"/>
                    </a:xfrm>
                    <a:prstGeom prst="rect">
                      <a:avLst/>
                    </a:prstGeom>
                    <a:noFill/>
                    <a:ln>
                      <a:noFill/>
                    </a:ln>
                  </pic:spPr>
                </pic:pic>
              </a:graphicData>
            </a:graphic>
          </wp:inline>
        </w:drawing>
      </w:r>
    </w:p>
    <w:p w14:paraId="518A8E93">
      <w:pPr>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default" w:eastAsia="宋体"/>
          <w:lang w:val="en-US" w:eastAsia="zh-CN"/>
        </w:rPr>
      </w:pPr>
      <w:r>
        <w:rPr>
          <w:rFonts w:hint="eastAsia" w:eastAsia="宋体"/>
          <w:lang w:val="en-US" w:eastAsia="zh-CN"/>
        </w:rPr>
        <w:t>连接召唤</w:t>
      </w:r>
    </w:p>
    <w:p w14:paraId="42BE40F5">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连接怪兽没有守备表示，不能变为守备表示，也不能里侧出场。连接素材送入墓地时不视为被解放。</w:t>
      </w:r>
    </w:p>
    <w:p w14:paraId="6FC0344E">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特殊召唤与苏生限制补充</w:t>
      </w:r>
    </w:p>
    <w:p w14:paraId="13F058FF">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根据卡牌效果召唤出怪兽的过程同样被称为特殊召唤，但它与融合、同调、超量、灵摆、连接等规则性特殊召唤在存在区别。因此，需要区分“根据卡的效果特殊召唤”和“按照规定方法特殊召唤”。</w:t>
      </w:r>
    </w:p>
    <w:p w14:paraId="52100C4A">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部分怪兽以规定方法召唤的过程被称为特殊召唤，此类怪兽也可以称为特殊召唤怪兽或条件召唤怪兽。它们从墓地或除外区再次特殊召唤时，通常需要遵循苏生限制。</w:t>
      </w:r>
    </w:p>
    <w:p w14:paraId="3D17AC68">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苏生限制指的是：部分怪兽必须先通过卡面记述的正规召唤方式出场，之后才能从墓地或除外区被特殊召唤。</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从</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墓地或除外区特殊召唤前</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进行</w:t>
      </w:r>
      <w:r>
        <w:rPr>
          <w:rFonts w:ascii="宋体" w:hAnsi="宋体" w:eastAsia="宋体" w:cs="宋体"/>
          <w:sz w:val="24"/>
          <w:szCs w:val="24"/>
        </w:rPr>
        <w:t>正规召唤记录校验</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，未正规出场的额外/仪式怪兽禁止苏生。</w:t>
      </w:r>
    </w:p>
    <w:p w14:paraId="2ECB285E">
      <w:pPr>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例如，未经正规召唤的额外卡组怪兽或仪式怪兽，通常不能通过《死者苏生》等效果从墓地特殊召唤。</w:t>
      </w:r>
    </w:p>
    <w:p w14:paraId="68BFAB9F">
      <w:pPr>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局内资源系统</w:t>
      </w:r>
    </w:p>
    <w:p w14:paraId="57C16905">
      <w:pPr>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玩家对局中，玩家所拥有的资源与传统卡牌游戏的单一资源不同，而是由多种可用资源共同组成，并承担玩家的召唤，效果使用，展开，干扰功能。以是否可观察和理解的为条件，可将资源类型分为显性资源，半显性资源，隐性资源，行动资源等。</w:t>
      </w:r>
    </w:p>
    <w:p w14:paraId="0F51E536">
      <w:pPr>
        <w:jc w:val="both"/>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lang w:val="en-US" w:eastAsia="zh-CN"/>
        </w:rPr>
        <w:t xml:space="preserve"> 局内资源类型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2"/>
        <w:gridCol w:w="3192"/>
        <w:gridCol w:w="3192"/>
      </w:tblGrid>
      <w:tr w14:paraId="690E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45EB5789">
            <w:pPr>
              <w:keepNext w:val="0"/>
              <w:keepLines w:val="0"/>
              <w:widowControl/>
              <w:suppressLineNumbers w:val="0"/>
              <w:jc w:val="center"/>
              <w:rPr>
                <w:rFonts w:hint="default" w:ascii="宋体" w:hAnsi="宋体" w:eastAsia="宋体" w:cs="宋体"/>
                <w:b w:val="0"/>
                <w:bCs w:val="0"/>
                <w:sz w:val="24"/>
                <w:szCs w:val="24"/>
                <w:vertAlign w:val="baseline"/>
                <w:lang w:val="en-US" w:eastAsia="zh-CN"/>
              </w:rPr>
            </w:pPr>
            <w:r>
              <w:rPr>
                <w:rFonts w:ascii="宋体" w:hAnsi="宋体" w:eastAsia="宋体" w:cs="宋体"/>
                <w:b/>
                <w:bCs/>
                <w:kern w:val="0"/>
                <w:sz w:val="24"/>
                <w:szCs w:val="24"/>
                <w:lang w:val="en-US" w:eastAsia="zh-CN" w:bidi="ar"/>
              </w:rPr>
              <w:t>资源</w:t>
            </w:r>
          </w:p>
        </w:tc>
        <w:tc>
          <w:tcPr>
            <w:tcW w:w="3192" w:type="dxa"/>
            <w:vAlign w:val="center"/>
          </w:tcPr>
          <w:p w14:paraId="6A440CB1">
            <w:pPr>
              <w:keepNext w:val="0"/>
              <w:keepLines w:val="0"/>
              <w:widowControl/>
              <w:suppressLineNumbers w:val="0"/>
              <w:jc w:val="center"/>
              <w:rPr>
                <w:rFonts w:hint="default" w:ascii="宋体" w:hAnsi="宋体" w:eastAsia="宋体" w:cs="宋体"/>
                <w:b w:val="0"/>
                <w:bCs w:val="0"/>
                <w:sz w:val="24"/>
                <w:szCs w:val="24"/>
                <w:vertAlign w:val="baseline"/>
                <w:lang w:val="en-US" w:eastAsia="zh-CN"/>
              </w:rPr>
            </w:pPr>
            <w:r>
              <w:rPr>
                <w:rFonts w:ascii="宋体" w:hAnsi="宋体" w:eastAsia="宋体" w:cs="宋体"/>
                <w:b/>
                <w:bCs/>
                <w:kern w:val="0"/>
                <w:sz w:val="24"/>
                <w:szCs w:val="24"/>
                <w:lang w:val="en-US" w:eastAsia="zh-CN" w:bidi="ar"/>
              </w:rPr>
              <w:t>类型</w:t>
            </w:r>
          </w:p>
        </w:tc>
        <w:tc>
          <w:tcPr>
            <w:tcW w:w="3192" w:type="dxa"/>
            <w:vAlign w:val="center"/>
          </w:tcPr>
          <w:p w14:paraId="79FAA119">
            <w:pPr>
              <w:keepNext w:val="0"/>
              <w:keepLines w:val="0"/>
              <w:widowControl/>
              <w:suppressLineNumbers w:val="0"/>
              <w:jc w:val="center"/>
              <w:rPr>
                <w:rFonts w:hint="default" w:ascii="宋体" w:hAnsi="宋体" w:eastAsia="宋体" w:cs="宋体"/>
                <w:b w:val="0"/>
                <w:bCs w:val="0"/>
                <w:sz w:val="24"/>
                <w:szCs w:val="24"/>
                <w:vertAlign w:val="baseline"/>
                <w:lang w:val="en-US" w:eastAsia="zh-CN"/>
              </w:rPr>
            </w:pPr>
            <w:r>
              <w:rPr>
                <w:rFonts w:ascii="宋体" w:hAnsi="宋体" w:eastAsia="宋体" w:cs="宋体"/>
                <w:b/>
                <w:bCs/>
                <w:kern w:val="0"/>
                <w:sz w:val="24"/>
                <w:szCs w:val="24"/>
                <w:lang w:val="en-US" w:eastAsia="zh-CN" w:bidi="ar"/>
              </w:rPr>
              <w:t>特点</w:t>
            </w:r>
          </w:p>
        </w:tc>
      </w:tr>
      <w:tr w14:paraId="5BE4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6723E5CB">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LP</w:t>
            </w:r>
          </w:p>
        </w:tc>
        <w:tc>
          <w:tcPr>
            <w:tcW w:w="3192" w:type="dxa"/>
            <w:vAlign w:val="center"/>
          </w:tcPr>
          <w:p w14:paraId="1C9860AC">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显性</w:t>
            </w:r>
          </w:p>
        </w:tc>
        <w:tc>
          <w:tcPr>
            <w:tcW w:w="3192" w:type="dxa"/>
            <w:vAlign w:val="center"/>
          </w:tcPr>
          <w:p w14:paraId="2CCCB70C">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胜负资源</w:t>
            </w:r>
          </w:p>
        </w:tc>
      </w:tr>
      <w:tr w14:paraId="5A59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678D69C1">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手牌</w:t>
            </w:r>
          </w:p>
        </w:tc>
        <w:tc>
          <w:tcPr>
            <w:tcW w:w="3192" w:type="dxa"/>
            <w:vAlign w:val="center"/>
          </w:tcPr>
          <w:p w14:paraId="7DBFC121">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显性</w:t>
            </w:r>
          </w:p>
        </w:tc>
        <w:tc>
          <w:tcPr>
            <w:tcW w:w="3192" w:type="dxa"/>
            <w:vAlign w:val="center"/>
          </w:tcPr>
          <w:p w14:paraId="3B111022">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行动资源</w:t>
            </w:r>
          </w:p>
        </w:tc>
      </w:tr>
      <w:tr w14:paraId="2904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20257D5D">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场上</w:t>
            </w:r>
          </w:p>
        </w:tc>
        <w:tc>
          <w:tcPr>
            <w:tcW w:w="3192" w:type="dxa"/>
            <w:vAlign w:val="center"/>
          </w:tcPr>
          <w:p w14:paraId="64457279">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显性</w:t>
            </w:r>
          </w:p>
        </w:tc>
        <w:tc>
          <w:tcPr>
            <w:tcW w:w="3192" w:type="dxa"/>
            <w:vAlign w:val="center"/>
          </w:tcPr>
          <w:p w14:paraId="2BCEEBA6">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已部署资源</w:t>
            </w:r>
          </w:p>
        </w:tc>
      </w:tr>
      <w:tr w14:paraId="4462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46947740">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墓地</w:t>
            </w:r>
          </w:p>
        </w:tc>
        <w:tc>
          <w:tcPr>
            <w:tcW w:w="3192" w:type="dxa"/>
            <w:vAlign w:val="center"/>
          </w:tcPr>
          <w:p w14:paraId="02BCC83E">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半显性</w:t>
            </w:r>
          </w:p>
        </w:tc>
        <w:tc>
          <w:tcPr>
            <w:tcW w:w="3192" w:type="dxa"/>
            <w:vAlign w:val="center"/>
          </w:tcPr>
          <w:p w14:paraId="53667A3B">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二级资源池</w:t>
            </w:r>
          </w:p>
        </w:tc>
      </w:tr>
      <w:tr w14:paraId="7D74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4BCCDB5D">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除外</w:t>
            </w:r>
          </w:p>
        </w:tc>
        <w:tc>
          <w:tcPr>
            <w:tcW w:w="3192" w:type="dxa"/>
            <w:vAlign w:val="center"/>
          </w:tcPr>
          <w:p w14:paraId="4913AFDB">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半显性</w:t>
            </w:r>
          </w:p>
        </w:tc>
        <w:tc>
          <w:tcPr>
            <w:tcW w:w="3192" w:type="dxa"/>
            <w:vAlign w:val="center"/>
          </w:tcPr>
          <w:p w14:paraId="1DF231D4">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特殊资源区</w:t>
            </w:r>
          </w:p>
        </w:tc>
      </w:tr>
      <w:tr w14:paraId="1689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45CAB529">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Deck</w:t>
            </w:r>
          </w:p>
        </w:tc>
        <w:tc>
          <w:tcPr>
            <w:tcW w:w="3192" w:type="dxa"/>
            <w:vAlign w:val="center"/>
          </w:tcPr>
          <w:p w14:paraId="199C759A">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隐性</w:t>
            </w:r>
          </w:p>
        </w:tc>
        <w:tc>
          <w:tcPr>
            <w:tcW w:w="3192" w:type="dxa"/>
            <w:vAlign w:val="center"/>
          </w:tcPr>
          <w:p w14:paraId="479EDF89">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潜在资源</w:t>
            </w:r>
          </w:p>
        </w:tc>
      </w:tr>
      <w:tr w14:paraId="0CEA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56A40508">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Extra Deck</w:t>
            </w:r>
          </w:p>
        </w:tc>
        <w:tc>
          <w:tcPr>
            <w:tcW w:w="3192" w:type="dxa"/>
            <w:vAlign w:val="center"/>
          </w:tcPr>
          <w:p w14:paraId="12FBFB83">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隐性</w:t>
            </w:r>
          </w:p>
        </w:tc>
        <w:tc>
          <w:tcPr>
            <w:tcW w:w="3192" w:type="dxa"/>
            <w:vAlign w:val="center"/>
          </w:tcPr>
          <w:p w14:paraId="794690E0">
            <w:pPr>
              <w:keepNext w:val="0"/>
              <w:keepLines w:val="0"/>
              <w:widowControl/>
              <w:suppressLineNumbers w:val="0"/>
              <w:jc w:val="left"/>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战术资源</w:t>
            </w:r>
          </w:p>
        </w:tc>
      </w:tr>
      <w:tr w14:paraId="744C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10866D1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通召次数</w:t>
            </w:r>
          </w:p>
        </w:tc>
        <w:tc>
          <w:tcPr>
            <w:tcW w:w="3192" w:type="dxa"/>
            <w:vAlign w:val="center"/>
          </w:tcPr>
          <w:p w14:paraId="737FD99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行动资源</w:t>
            </w:r>
          </w:p>
        </w:tc>
        <w:tc>
          <w:tcPr>
            <w:tcW w:w="3192" w:type="dxa"/>
            <w:vAlign w:val="center"/>
          </w:tcPr>
          <w:p w14:paraId="1440ACD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每回合预算</w:t>
            </w:r>
          </w:p>
        </w:tc>
      </w:tr>
      <w:tr w14:paraId="1231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vAlign w:val="center"/>
          </w:tcPr>
          <w:p w14:paraId="4AD773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卡牌效果次数</w:t>
            </w:r>
          </w:p>
        </w:tc>
        <w:tc>
          <w:tcPr>
            <w:tcW w:w="3192" w:type="dxa"/>
            <w:vAlign w:val="center"/>
          </w:tcPr>
          <w:p w14:paraId="6495187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行动资源</w:t>
            </w:r>
          </w:p>
        </w:tc>
        <w:tc>
          <w:tcPr>
            <w:tcW w:w="3192" w:type="dxa"/>
            <w:vAlign w:val="center"/>
          </w:tcPr>
          <w:p w14:paraId="7EF623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条件预算</w:t>
            </w:r>
          </w:p>
        </w:tc>
      </w:tr>
    </w:tbl>
    <w:p w14:paraId="1AC064C6">
      <w:pPr>
        <w:rPr>
          <w:rFonts w:hint="eastAsia"/>
          <w:lang w:val="en-US" w:eastAsia="zh-CN"/>
        </w:rPr>
      </w:pPr>
      <w:r>
        <w:rPr>
          <w:rFonts w:hint="eastAsia"/>
          <w:lang w:val="en-US" w:eastAsia="zh-CN"/>
        </w:rPr>
        <w:t>显性资源</w:t>
      </w:r>
    </w:p>
    <w:p w14:paraId="2A483ED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P：玩家的起始资源之一，初始状态下玩家可拥有8000LP作为生存资源，同兼具胜负资源的功能，当LP归零时，即失败。除了该基础的生存价值以外，还具有交换价值，玩家可以消耗LP用于支付卡牌使用效果，进而换取额外的资源，本质是用安全性换取即时收益。</w:t>
      </w:r>
    </w:p>
    <w:p w14:paraId="30F9930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手牌：玩家的主要资源，对局状态时，双方玩家默认卡牌数目为5张，之后每次轮到该玩家的回合时抽卡阶段抽取一张（第一回合除外），同时依照当前持有手牌的种类，承担不同的职责，分类涵盖（启动，展开，检索，干扰，防御，解场，必要组件</w:t>
      </w:r>
      <w:bookmarkStart w:id="0" w:name="_GoBack"/>
      <w:bookmarkEnd w:id="0"/>
      <w:r>
        <w:rPr>
          <w:rFonts w:hint="eastAsia" w:ascii="宋体" w:hAnsi="宋体" w:eastAsia="宋体" w:cs="宋体"/>
          <w:sz w:val="24"/>
          <w:szCs w:val="24"/>
          <w:lang w:val="en-US" w:eastAsia="zh-CN"/>
        </w:rPr>
        <w:t>）。但该手牌资源的价值与手牌数目有关联但程度不高，主要取决于当前手牌的组成结构即卡牌质量。</w:t>
      </w:r>
    </w:p>
    <w:p w14:paraId="078F25E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场上资源：此处特指怪兽卡和驻留场地上生效的永续魔陷卡，此类卡牌依照自身效果和A/D数值会承担攻击，防御，效果使用，展开干扰，素材，提供效果使用条件，资源保护等功能</w:t>
      </w:r>
    </w:p>
    <w:p w14:paraId="63FC5DEA">
      <w:pPr>
        <w:rPr>
          <w:rFonts w:hint="default"/>
          <w:lang w:val="en-US" w:eastAsia="zh-CN"/>
        </w:rPr>
      </w:pPr>
    </w:p>
    <w:p w14:paraId="0589DE6A">
      <w:pPr>
        <w:pStyle w:val="3"/>
        <w:rPr>
          <w:rFonts w:hint="eastAsia" w:ascii="宋体" w:hAnsi="宋体" w:eastAsia="宋体" w:cs="宋体"/>
          <w:color w:val="0D0D0D" w:themeColor="text1" w:themeTint="F2"/>
          <w:sz w:val="30"/>
          <w:szCs w:val="30"/>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30"/>
          <w:szCs w:val="30"/>
          <w14:textFill>
            <w14:solidFill>
              <w14:schemeClr w14:val="tx1">
                <w14:lumMod w14:val="95000"/>
                <w14:lumOff w14:val="5000"/>
              </w14:schemeClr>
            </w14:solidFill>
          </w14:textFill>
        </w:rPr>
        <w:t>卡组构筑与卡牌管理系统</w:t>
      </w:r>
    </w:p>
    <w:p w14:paraId="3DA50A90">
      <w:pPr>
        <w:keepNext w:val="0"/>
        <w:keepLines w:val="0"/>
        <w:pageBreakBefore w:val="0"/>
        <w:widowControl/>
        <w:kinsoku/>
        <w:wordWrap/>
        <w:overflowPunct/>
        <w:topLinePunct w:val="0"/>
        <w:autoSpaceDE/>
        <w:autoSpaceDN/>
        <w:bidi w:val="0"/>
        <w:adjustRightInd/>
        <w:snapToGrid/>
        <w:spacing w:before="0" w:after="120" w:line="360" w:lineRule="auto"/>
        <w:ind w:firstLine="560" w:firstLineChars="200"/>
        <w:jc w:val="left"/>
        <w:textAlignment w:val="auto"/>
        <w:rPr>
          <w:rFonts w:hint="eastAsia" w:ascii="宋体" w:hAnsi="宋体" w:eastAsia="宋体" w:cs="宋体"/>
          <w:color w:val="0D0D0D" w:themeColor="text1" w:themeTint="F2"/>
          <w:sz w:val="28"/>
          <w:szCs w:val="28"/>
          <w14:textFill>
            <w14:solidFill>
              <w14:schemeClr w14:val="tx1">
                <w14:lumMod w14:val="95000"/>
                <w14:lumOff w14:val="5000"/>
              </w14:schemeClr>
            </w14:solidFill>
          </w14:textFill>
        </w:rPr>
      </w:pPr>
      <w:r>
        <w:rPr>
          <w:rFonts w:hint="eastAsia" w:ascii="宋体" w:hAnsi="宋体" w:eastAsia="宋体" w:cs="宋体"/>
          <w:color w:val="0D0D0D" w:themeColor="text1" w:themeTint="F2"/>
          <w:sz w:val="28"/>
          <w:szCs w:val="28"/>
          <w14:textFill>
            <w14:solidFill>
              <w14:schemeClr w14:val="tx1">
                <w14:lumMod w14:val="95000"/>
                <w14:lumOff w14:val="5000"/>
              </w14:schemeClr>
            </w14:solidFill>
          </w14:textFill>
        </w:rPr>
        <w:t>卡组构筑与卡牌管理系统是《游戏王：大师决斗》资源循环的重要中枢。玩家通过该系统创建卡组、调整构筑、查看卡牌、筛选卡池、合成核心卡、分解多余卡牌，并将构筑结果带入对战。</w:t>
      </w:r>
    </w:p>
    <w:p w14:paraId="0D207E5F">
      <w:pPr>
        <w:jc w:val="center"/>
        <w:rPr>
          <w:rFonts w:hint="eastAsia" w:eastAsia="宋体"/>
          <w:lang w:val="en-US" w:eastAsia="zh-CN"/>
        </w:rPr>
      </w:pPr>
      <w:r>
        <w:rPr>
          <w:rFonts w:hint="eastAsia" w:eastAsia="宋体"/>
          <w:lang w:val="en-US" w:eastAsia="zh-CN"/>
        </w:rPr>
        <w:drawing>
          <wp:inline distT="0" distB="0" distL="114300" distR="114300">
            <wp:extent cx="5194935" cy="2385060"/>
            <wp:effectExtent l="0" t="0" r="5715" b="15240"/>
            <wp:docPr id="83" name="E657119C-6982-421D-8BA7-E74DEB70A7D9-16" descr="C:/Users/Administrator/AppData/Local/Temp/wps.gGWcn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E657119C-6982-421D-8BA7-E74DEB70A7D9-16" descr="C:/Users/Administrator/AppData/Local/Temp/wps.gGWcnMwps"/>
                    <pic:cNvPicPr>
                      <a:picLocks noChangeAspect="1"/>
                    </pic:cNvPicPr>
                  </pic:nvPicPr>
                  <pic:blipFill>
                    <a:blip r:embed="rId56"/>
                    <a:stretch>
                      <a:fillRect/>
                    </a:stretch>
                  </pic:blipFill>
                  <pic:spPr>
                    <a:xfrm>
                      <a:off x="0" y="0"/>
                      <a:ext cx="5194935" cy="2385060"/>
                    </a:xfrm>
                    <a:prstGeom prst="rect">
                      <a:avLst/>
                    </a:prstGeom>
                  </pic:spPr>
                </pic:pic>
              </a:graphicData>
            </a:graphic>
          </wp:inline>
        </w:drawing>
      </w:r>
    </w:p>
    <w:p w14:paraId="3DAB979D">
      <w:pPr>
        <w:jc w:val="center"/>
        <w:rPr>
          <w:rFonts w:hint="default"/>
          <w:lang w:val="en-US" w:eastAsia="zh-CN"/>
        </w:rPr>
      </w:pPr>
      <w:r>
        <w:rPr>
          <w:rFonts w:hint="eastAsia"/>
          <w:lang w:val="en-US" w:eastAsia="zh-CN"/>
        </w:rPr>
        <w:t>进入卡组编辑界面（从右至左）</w:t>
      </w:r>
    </w:p>
    <w:p w14:paraId="4FEE6D9C">
      <w:pPr>
        <w:spacing w:before="0" w:after="120" w:line="300" w:lineRule="auto"/>
        <w:jc w:val="left"/>
        <w:rPr>
          <w:rFonts w:hint="eastAsia" w:ascii="宋体" w:hAnsi="宋体" w:eastAsia="宋体" w:cs="宋体"/>
          <w:color w:val="0D0D0D" w:themeColor="text1" w:themeTint="F2"/>
          <w:sz w:val="28"/>
          <w:szCs w:val="28"/>
          <w14:textFill>
            <w14:solidFill>
              <w14:schemeClr w14:val="tx1">
                <w14:lumMod w14:val="95000"/>
                <w14:lumOff w14:val="5000"/>
              </w14:schemeClr>
            </w14:solidFill>
          </w14:textFill>
        </w:rPr>
      </w:pPr>
    </w:p>
    <w:p w14:paraId="499C0CBC">
      <w:pPr>
        <w:pStyle w:val="3"/>
        <w:bidi w:val="0"/>
        <w:rPr>
          <w:rFonts w:hint="eastAsia" w:eastAsia="宋体"/>
          <w:lang w:val="en-US" w:eastAsia="zh-CN"/>
        </w:rPr>
      </w:pPr>
      <w:r>
        <w:rPr>
          <w:rFonts w:ascii="Calibri" w:hAnsi="Calibri" w:eastAsia="Calibri"/>
          <w:b/>
          <w:color w:val="0D0D0D" w:themeColor="text1" w:themeTint="F2"/>
          <w:sz w:val="26"/>
          <w14:textFill>
            <w14:solidFill>
              <w14:schemeClr w14:val="tx1">
                <w14:lumMod w14:val="95000"/>
                <w14:lumOff w14:val="5000"/>
              </w14:schemeClr>
            </w14:solidFill>
          </w14:textFill>
        </w:rPr>
        <w:t>卡组管理</w:t>
      </w:r>
      <w:r>
        <w:rPr>
          <w:rFonts w:hint="eastAsia" w:ascii="Calibri" w:hAnsi="Calibri" w:eastAsia="宋体"/>
          <w:b/>
          <w:color w:val="0D0D0D" w:themeColor="text1" w:themeTint="F2"/>
          <w:sz w:val="26"/>
          <w:lang w:val="en-US" w:eastAsia="zh-CN"/>
          <w14:textFill>
            <w14:solidFill>
              <w14:schemeClr w14:val="tx1">
                <w14:lumMod w14:val="95000"/>
                <w14:lumOff w14:val="5000"/>
              </w14:schemeClr>
            </w14:solidFill>
          </w14:textFill>
        </w:rPr>
        <w:t>系统</w:t>
      </w:r>
    </w:p>
    <w:p w14:paraId="7DD6D656">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卡组管理界面用于存放玩家当前拥有的所有卡组。该界面存在卡组数量上限。当玩家达到上限后，将不能继续新增卡组。玩家可以通过删除当前已有的非必要卡组，或购买新的卡组位来增加卡组容纳上限。</w:t>
      </w:r>
    </w:p>
    <w:p w14:paraId="0358F8E4">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default"/>
          <w:lang w:val="en-US" w:eastAsia="zh-CN"/>
        </w:rPr>
        <w:drawing>
          <wp:inline distT="0" distB="0" distL="114300" distR="114300">
            <wp:extent cx="3696335" cy="2522220"/>
            <wp:effectExtent l="0" t="0" r="18415" b="0"/>
            <wp:docPr id="85" name="E657119C-6982-421D-8BA7-E74DEB70A7D9-17" descr="C:/Users/Administrator/AppData/Local/Temp/wps.lcaOK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657119C-6982-421D-8BA7-E74DEB70A7D9-17" descr="C:/Users/Administrator/AppData/Local/Temp/wps.lcaOKSwps"/>
                    <pic:cNvPicPr>
                      <a:picLocks noChangeAspect="1"/>
                    </pic:cNvPicPr>
                  </pic:nvPicPr>
                  <pic:blipFill>
                    <a:blip r:embed="rId57"/>
                    <a:stretch>
                      <a:fillRect/>
                    </a:stretch>
                  </pic:blipFill>
                  <pic:spPr>
                    <a:xfrm>
                      <a:off x="0" y="0"/>
                      <a:ext cx="3696335" cy="2522220"/>
                    </a:xfrm>
                    <a:prstGeom prst="rect">
                      <a:avLst/>
                    </a:prstGeom>
                  </pic:spPr>
                </pic:pic>
              </a:graphicData>
            </a:graphic>
          </wp:inline>
        </w:drawing>
      </w:r>
    </w:p>
    <w:p w14:paraId="7ED99AE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ascii="Calibri" w:hAnsi="Calibri" w:eastAsia="Calibri"/>
          <w:color w:val="0D0D0D" w:themeColor="text1" w:themeTint="F2"/>
          <w:sz w:val="22"/>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庆典卡组属于活动期间的临时卡组。庆典结束后，该卡位和占用该位置的卡组会被删除。庆典卡组不占用常规卡组位</w:t>
      </w:r>
      <w:r>
        <w:rPr>
          <w:rFonts w:ascii="Calibri" w:hAnsi="Calibri" w:eastAsia="Calibri"/>
          <w:color w:val="0D0D0D" w:themeColor="text1" w:themeTint="F2"/>
          <w:sz w:val="22"/>
          <w14:textFill>
            <w14:solidFill>
              <w14:schemeClr w14:val="tx1">
                <w14:lumMod w14:val="95000"/>
                <w14:lumOff w14:val="5000"/>
              </w14:schemeClr>
            </w14:solidFill>
          </w14:textFill>
        </w:rPr>
        <w:t>。</w:t>
      </w:r>
    </w:p>
    <w:p w14:paraId="19E837C4">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新增卡组</w:t>
      </w:r>
    </w:p>
    <w:p w14:paraId="010A10F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点击新增卡组后，玩家可以进入创建卡组界面。玩家可以选择自行创建卡组，也可以从公开卡组、构组卡组或绑定卡表中复制成品卡组。</w:t>
      </w:r>
    </w:p>
    <w:p w14:paraId="5388EFD0">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3261995" cy="2167255"/>
            <wp:effectExtent l="0" t="0" r="14605" b="4445"/>
            <wp:docPr id="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6"/>
                    <pic:cNvPicPr>
                      <a:picLocks noChangeAspect="1"/>
                    </pic:cNvPicPr>
                  </pic:nvPicPr>
                  <pic:blipFill>
                    <a:blip r:embed="rId58"/>
                    <a:stretch>
                      <a:fillRect/>
                    </a:stretch>
                  </pic:blipFill>
                  <pic:spPr>
                    <a:xfrm>
                      <a:off x="0" y="0"/>
                      <a:ext cx="3261995" cy="2167255"/>
                    </a:xfrm>
                    <a:prstGeom prst="rect">
                      <a:avLst/>
                    </a:prstGeom>
                    <a:noFill/>
                    <a:ln>
                      <a:noFill/>
                    </a:ln>
                  </pic:spPr>
                </pic:pic>
              </a:graphicData>
            </a:graphic>
          </wp:inline>
        </w:drawing>
      </w:r>
    </w:p>
    <w:p w14:paraId="2E79F530">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该功能服务于两类需求：一是让熟悉卡牌的玩家自行构筑；二是让新手或回归玩家通过复制已有构筑快速进入可游玩状态。</w:t>
      </w:r>
    </w:p>
    <w:p w14:paraId="6FA4CA6E">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搜索公开卡组</w:t>
      </w:r>
    </w:p>
    <w:p w14:paraId="25687527">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点击搜索公开卡组后，系统会打开卡组搜索界面。玩家可以通过搜索关键卡牌名或复制卡组代码查找目标卡组，也可以通过筛选功能指定关键类别和标签。</w:t>
      </w:r>
    </w:p>
    <w:p w14:paraId="03B97FDA">
      <w:pPr>
        <w:ind w:firstLine="440" w:firstLineChars="200"/>
        <w:jc w:val="center"/>
        <w:rPr>
          <w:rFonts w:hint="eastAsia" w:eastAsia="宋体"/>
          <w:lang w:val="en-US" w:eastAsia="zh-CN"/>
        </w:rPr>
      </w:pPr>
      <w:r>
        <w:rPr>
          <w:rFonts w:hint="eastAsia" w:eastAsia="宋体"/>
          <w:lang w:val="en-US" w:eastAsia="zh-CN"/>
        </w:rPr>
        <w:drawing>
          <wp:inline distT="0" distB="0" distL="114300" distR="114300">
            <wp:extent cx="5269865" cy="1842135"/>
            <wp:effectExtent l="0" t="0" r="0" b="0"/>
            <wp:docPr id="90" name="E657119C-6982-421D-8BA7-E74DEB70A7D9-18" descr="C:/Users/Administrator/AppData/Local/Temp/wps.dmfQU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E657119C-6982-421D-8BA7-E74DEB70A7D9-18" descr="C:/Users/Administrator/AppData/Local/Temp/wps.dmfQUwwps"/>
                    <pic:cNvPicPr>
                      <a:picLocks noChangeAspect="1"/>
                    </pic:cNvPicPr>
                  </pic:nvPicPr>
                  <pic:blipFill>
                    <a:blip r:embed="rId59"/>
                    <a:stretch>
                      <a:fillRect/>
                    </a:stretch>
                  </pic:blipFill>
                  <pic:spPr>
                    <a:xfrm>
                      <a:off x="0" y="0"/>
                      <a:ext cx="5269865" cy="1842135"/>
                    </a:xfrm>
                    <a:prstGeom prst="rect">
                      <a:avLst/>
                    </a:prstGeom>
                  </pic:spPr>
                </pic:pic>
              </a:graphicData>
            </a:graphic>
          </wp:inline>
        </w:drawing>
      </w:r>
    </w:p>
    <w:p w14:paraId="23793C92">
      <w:pPr>
        <w:ind w:firstLine="440" w:firstLineChars="200"/>
        <w:jc w:val="center"/>
        <w:rPr>
          <w:rFonts w:hint="eastAsia"/>
          <w:lang w:val="en-US" w:eastAsia="zh-CN"/>
        </w:rPr>
      </w:pPr>
      <w:r>
        <w:rPr>
          <w:rFonts w:hint="eastAsia"/>
          <w:lang w:val="en-US" w:eastAsia="zh-CN"/>
        </w:rPr>
        <w:t>搜索界面</w:t>
      </w:r>
    </w:p>
    <w:p w14:paraId="1A64D4E8">
      <w:pPr>
        <w:ind w:firstLine="440" w:firstLineChars="200"/>
        <w:jc w:val="center"/>
      </w:pPr>
      <w:r>
        <w:drawing>
          <wp:inline distT="0" distB="0" distL="114300" distR="114300">
            <wp:extent cx="5268595" cy="577215"/>
            <wp:effectExtent l="0" t="0" r="8255" b="13335"/>
            <wp:docPr id="9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1"/>
                    <pic:cNvPicPr>
                      <a:picLocks noChangeAspect="1"/>
                    </pic:cNvPicPr>
                  </pic:nvPicPr>
                  <pic:blipFill>
                    <a:blip r:embed="rId60"/>
                    <a:stretch>
                      <a:fillRect/>
                    </a:stretch>
                  </pic:blipFill>
                  <pic:spPr>
                    <a:xfrm>
                      <a:off x="0" y="0"/>
                      <a:ext cx="5268595" cy="577215"/>
                    </a:xfrm>
                    <a:prstGeom prst="rect">
                      <a:avLst/>
                    </a:prstGeom>
                    <a:noFill/>
                    <a:ln>
                      <a:noFill/>
                    </a:ln>
                  </pic:spPr>
                </pic:pic>
              </a:graphicData>
            </a:graphic>
          </wp:inline>
        </w:drawing>
      </w:r>
    </w:p>
    <w:p w14:paraId="0C417EB9">
      <w:pPr>
        <w:ind w:firstLine="440" w:firstLineChars="200"/>
        <w:jc w:val="center"/>
        <w:rPr>
          <w:rFonts w:hint="eastAsia"/>
          <w:lang w:val="en-US" w:eastAsia="zh-CN"/>
        </w:rPr>
      </w:pPr>
      <w:r>
        <w:rPr>
          <w:rFonts w:hint="eastAsia"/>
          <w:lang w:val="en-US" w:eastAsia="zh-CN"/>
        </w:rPr>
        <w:t>筛选界面</w:t>
      </w:r>
    </w:p>
    <w:p w14:paraId="2101B6F4">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p>
    <w:p w14:paraId="30DC4A6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例如，玩家搜索“青眼白龙”时，系统会检索包含“青眼”“青眼白龙”等字段的卡组。玩家可以点击下方显示的卡组，预览其中所有内容。当该卡组构筑符合目标时，可以将其复制到自己的卡组管理界面。该复制行为本质上是在玩家自己的卡组列表中创建一个内容相同</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卡片信息</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的新卡组。</w:t>
      </w:r>
    </w:p>
    <w:p w14:paraId="2B2E36F5">
      <w:pPr>
        <w:ind w:firstLine="440" w:firstLineChars="200"/>
        <w:jc w:val="center"/>
        <w:rPr>
          <w:rFonts w:hint="eastAsia" w:eastAsia="宋体"/>
          <w:lang w:eastAsia="zh-CN"/>
        </w:rPr>
      </w:pPr>
      <w:r>
        <w:rPr>
          <w:rFonts w:hint="eastAsia" w:eastAsia="宋体"/>
          <w:lang w:eastAsia="zh-CN"/>
        </w:rPr>
        <w:drawing>
          <wp:inline distT="0" distB="0" distL="114300" distR="114300">
            <wp:extent cx="4647565" cy="1875155"/>
            <wp:effectExtent l="0" t="0" r="0" b="0"/>
            <wp:docPr id="93" name="E657119C-6982-421D-8BA7-E74DEB70A7D9-19" descr="C:/Users/Administrator/AppData/Local/Temp/wps.UlFOp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E657119C-6982-421D-8BA7-E74DEB70A7D9-19" descr="C:/Users/Administrator/AppData/Local/Temp/wps.UlFOpUwps"/>
                    <pic:cNvPicPr>
                      <a:picLocks noChangeAspect="1"/>
                    </pic:cNvPicPr>
                  </pic:nvPicPr>
                  <pic:blipFill>
                    <a:blip r:embed="rId61"/>
                    <a:stretch>
                      <a:fillRect/>
                    </a:stretch>
                  </pic:blipFill>
                  <pic:spPr>
                    <a:xfrm>
                      <a:off x="0" y="0"/>
                      <a:ext cx="4647565" cy="1875155"/>
                    </a:xfrm>
                    <a:prstGeom prst="rect">
                      <a:avLst/>
                    </a:prstGeom>
                  </pic:spPr>
                </pic:pic>
              </a:graphicData>
            </a:graphic>
          </wp:inline>
        </w:drawing>
      </w:r>
    </w:p>
    <w:p w14:paraId="42D15274">
      <w:pPr>
        <w:ind w:firstLine="440" w:firstLineChars="200"/>
        <w:jc w:val="center"/>
        <w:rPr>
          <w:rFonts w:hint="eastAsia"/>
          <w:lang w:val="en-US" w:eastAsia="zh-CN"/>
        </w:rPr>
      </w:pPr>
      <w:r>
        <w:rPr>
          <w:rFonts w:hint="eastAsia"/>
          <w:lang w:val="en-US" w:eastAsia="zh-CN"/>
        </w:rPr>
        <w:t>牌组内容详情</w:t>
      </w:r>
    </w:p>
    <w:p w14:paraId="2F7B4C1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p>
    <w:p w14:paraId="0928CCD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注意，当前游戏的筛选功能不支持中文，但</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仅</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搜索功能支持中文检索。公开卡组和卡组代码</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获取需要对接</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官方游戏王 OCG 卡牌数据库。由于 OCG / TCG 环境禁卡表与《游戏王：大师决斗》禁卡表存在差异，部分卡牌可能被限制</w:t>
      </w: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t>。</w:t>
      </w:r>
    </w:p>
    <w:p w14:paraId="61E44B9B">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尚未加入《游戏王：大师决斗》。未加入游戏的卡牌通常会以卡背展示。</w:t>
      </w:r>
    </w:p>
    <w:p w14:paraId="5CB5E58D">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构组卡组</w:t>
      </w:r>
    </w:p>
    <w:p w14:paraId="22E90EEE">
      <w:pPr>
        <w:keepNext w:val="0"/>
        <w:keepLines w:val="0"/>
        <w:pageBreakBefore w:val="0"/>
        <w:widowControl/>
        <w:numPr>
          <w:ilvl w:val="0"/>
          <w:numId w:val="0"/>
        </w:numPr>
        <w:kinsoku/>
        <w:wordWrap/>
        <w:overflowPunct/>
        <w:topLinePunct w:val="0"/>
        <w:autoSpaceDE/>
        <w:autoSpaceDN/>
        <w:bidi w:val="0"/>
        <w:adjustRightInd/>
        <w:snapToGrid/>
        <w:spacing w:before="0" w:after="120" w:line="360" w:lineRule="auto"/>
        <w:ind w:leftChars="0"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构组卡组是官方提供的预组卡组，通常需要购买，可以重复购买 3 次，价格相对便宜，例如 500 钻。</w:t>
      </w:r>
    </w:p>
    <w:p w14:paraId="10E8C21B">
      <w:pPr>
        <w:keepNext w:val="0"/>
        <w:keepLines w:val="0"/>
        <w:pageBreakBefore w:val="0"/>
        <w:widowControl/>
        <w:numPr>
          <w:ilvl w:val="0"/>
          <w:numId w:val="0"/>
        </w:numPr>
        <w:kinsoku/>
        <w:wordWrap/>
        <w:overflowPunct/>
        <w:topLinePunct w:val="0"/>
        <w:autoSpaceDE/>
        <w:autoSpaceDN/>
        <w:bidi w:val="0"/>
        <w:adjustRightInd/>
        <w:snapToGrid/>
        <w:spacing w:before="0" w:after="120" w:line="360" w:lineRule="auto"/>
        <w:ind w:leftChars="0" w:firstLine="440" w:firstLineChars="200"/>
        <w:jc w:val="left"/>
        <w:textAlignment w:val="auto"/>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color w:val="0D0D0D" w:themeColor="text1" w:themeTint="F2"/>
          <w:sz w:val="22"/>
          <w14:textFill>
            <w14:solidFill>
              <w14:schemeClr w14:val="tx1">
                <w14:lumMod w14:val="95000"/>
                <w14:lumOff w14:val="5000"/>
              </w14:schemeClr>
            </w14:solidFill>
          </w14:textFill>
        </w:rPr>
        <w:t>构组卡组的主要目的是帮助新手玩家在入门阶段快速获得具有一定竞技能力的完整卡组。部分老玩家也会购买构组卡组，用于体验不同战术风格或快速获取关键组件。部分构组卡组也可能通过完成任务获得。</w:t>
      </w:r>
    </w:p>
    <w:p w14:paraId="39B59CD3">
      <w:pPr>
        <w:jc w:val="center"/>
        <w:rPr>
          <w:rFonts w:hint="default"/>
          <w:lang w:val="en-US" w:eastAsia="zh-CN"/>
        </w:rPr>
      </w:pPr>
      <w:r>
        <w:drawing>
          <wp:inline distT="0" distB="0" distL="114300" distR="114300">
            <wp:extent cx="5260340" cy="1111885"/>
            <wp:effectExtent l="0" t="0" r="16510" b="12065"/>
            <wp:docPr id="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2"/>
                    <pic:cNvPicPr>
                      <a:picLocks noChangeAspect="1"/>
                    </pic:cNvPicPr>
                  </pic:nvPicPr>
                  <pic:blipFill>
                    <a:blip r:embed="rId62"/>
                    <a:stretch>
                      <a:fillRect/>
                    </a:stretch>
                  </pic:blipFill>
                  <pic:spPr>
                    <a:xfrm>
                      <a:off x="0" y="0"/>
                      <a:ext cx="5260340" cy="1111885"/>
                    </a:xfrm>
                    <a:prstGeom prst="rect">
                      <a:avLst/>
                    </a:prstGeom>
                    <a:noFill/>
                    <a:ln>
                      <a:noFill/>
                    </a:ln>
                  </pic:spPr>
                </pic:pic>
              </a:graphicData>
            </a:graphic>
          </wp:inline>
        </w:drawing>
      </w:r>
    </w:p>
    <w:p w14:paraId="74C0D4F0">
      <w:pPr>
        <w:ind w:firstLine="440" w:firstLineChars="200"/>
        <w:jc w:val="center"/>
        <w:rPr>
          <w:rFonts w:hint="default"/>
          <w:lang w:val="en-US" w:eastAsia="zh-CN"/>
        </w:rPr>
      </w:pPr>
      <w:r>
        <w:rPr>
          <w:rFonts w:hint="eastAsia"/>
          <w:lang w:val="en-US" w:eastAsia="zh-CN"/>
        </w:rPr>
        <w:t>构组牌组界面</w:t>
      </w:r>
    </w:p>
    <w:p w14:paraId="48EDDE09">
      <w:pPr>
        <w:keepNext w:val="0"/>
        <w:keepLines w:val="0"/>
        <w:pageBreakBefore w:val="0"/>
        <w:widowControl/>
        <w:numPr>
          <w:ilvl w:val="0"/>
          <w:numId w:val="0"/>
        </w:numPr>
        <w:kinsoku/>
        <w:wordWrap/>
        <w:overflowPunct/>
        <w:topLinePunct w:val="0"/>
        <w:autoSpaceDE/>
        <w:autoSpaceDN/>
        <w:bidi w:val="0"/>
        <w:adjustRightInd/>
        <w:snapToGrid/>
        <w:spacing w:before="0" w:after="120" w:line="360" w:lineRule="auto"/>
        <w:ind w:leftChars="0" w:firstLine="440" w:firstLineChars="200"/>
        <w:jc w:val="left"/>
        <w:textAlignment w:val="auto"/>
        <w:rPr>
          <w:rFonts w:hint="eastAsia" w:ascii="宋体" w:hAnsi="宋体" w:eastAsia="宋体" w:cs="宋体"/>
          <w:color w:val="0D0D0D" w:themeColor="text1" w:themeTint="F2"/>
          <w14:textFill>
            <w14:solidFill>
              <w14:schemeClr w14:val="tx1">
                <w14:lumMod w14:val="95000"/>
                <w14:lumOff w14:val="5000"/>
              </w14:schemeClr>
            </w14:solidFill>
          </w14:textFill>
        </w:rPr>
      </w:pPr>
    </w:p>
    <w:p w14:paraId="1E817CEC">
      <w:pPr>
        <w:keepNext w:val="0"/>
        <w:keepLines w:val="0"/>
        <w:pageBreakBefore w:val="0"/>
        <w:widowControl/>
        <w:numPr>
          <w:ilvl w:val="0"/>
          <w:numId w:val="0"/>
        </w:numPr>
        <w:kinsoku/>
        <w:wordWrap/>
        <w:overflowPunct/>
        <w:topLinePunct w:val="0"/>
        <w:autoSpaceDE/>
        <w:autoSpaceDN/>
        <w:bidi w:val="0"/>
        <w:adjustRightInd/>
        <w:snapToGrid/>
        <w:spacing w:before="0" w:after="120" w:line="360" w:lineRule="auto"/>
        <w:ind w:leftChars="0" w:firstLine="440" w:firstLineChars="200"/>
        <w:jc w:val="left"/>
        <w:textAlignment w:val="auto"/>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color w:val="0D0D0D" w:themeColor="text1" w:themeTint="F2"/>
          <w:sz w:val="22"/>
          <w14:textFill>
            <w14:solidFill>
              <w14:schemeClr w14:val="tx1">
                <w14:lumMod w14:val="95000"/>
                <w14:lumOff w14:val="5000"/>
              </w14:schemeClr>
            </w14:solidFill>
          </w14:textFill>
        </w:rPr>
        <w:t>构组卡组并不是永久上架商店。官方会定时更换、下架过时牌组，并上架新的构组牌组，以配合环境变化和新卡推广。</w:t>
      </w:r>
    </w:p>
    <w:p w14:paraId="4B7FFB94">
      <w:pPr>
        <w:pStyle w:val="5"/>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14:textFill>
            <w14:solidFill>
              <w14:schemeClr w14:val="tx1">
                <w14:lumMod w14:val="95000"/>
                <w14:lumOff w14:val="5000"/>
              </w14:schemeClr>
            </w14:solidFill>
          </w14:textFill>
        </w:rPr>
        <w:t>绑定卡表</w:t>
      </w:r>
    </w:p>
    <w:p w14:paraId="77646ABF">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left"/>
        <w:textAlignment w:val="auto"/>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color w:val="0D0D0D" w:themeColor="text1" w:themeTint="F2"/>
          <w:sz w:val="22"/>
          <w14:textFill>
            <w14:solidFill>
              <w14:schemeClr w14:val="tx1">
                <w14:lumMod w14:val="95000"/>
                <w14:lumOff w14:val="5000"/>
              </w14:schemeClr>
            </w14:solidFill>
          </w14:textFill>
        </w:rPr>
        <w:t>绑定卡表功能用于将《游戏王：大师决斗》与官方 OCG 卡片数据库关联，实现卡组</w:t>
      </w:r>
      <w:r>
        <w:rPr>
          <w:rFonts w:hint="eastAsia" w:ascii="宋体" w:hAnsi="宋体" w:eastAsia="宋体" w:cs="宋体"/>
          <w:color w:val="0D0D0D" w:themeColor="text1" w:themeTint="F2"/>
          <w:sz w:val="22"/>
          <w:lang w:val="en-US" w:eastAsia="zh-CN"/>
          <w14:textFill>
            <w14:solidFill>
              <w14:schemeClr w14:val="tx1">
                <w14:lumMod w14:val="95000"/>
                <w14:lumOff w14:val="5000"/>
              </w14:schemeClr>
            </w14:solidFill>
          </w14:textFill>
        </w:rPr>
        <w:t>信息</w:t>
      </w:r>
      <w:r>
        <w:rPr>
          <w:rFonts w:hint="eastAsia" w:ascii="宋体" w:hAnsi="宋体" w:eastAsia="宋体" w:cs="宋体"/>
          <w:color w:val="0D0D0D" w:themeColor="text1" w:themeTint="F2"/>
          <w:sz w:val="22"/>
          <w14:textFill>
            <w14:solidFill>
              <w14:schemeClr w14:val="tx1">
                <w14:lumMod w14:val="95000"/>
                <w14:lumOff w14:val="5000"/>
              </w14:schemeClr>
            </w14:solidFill>
          </w14:textFill>
        </w:rPr>
        <w:t>的导入和导出。</w:t>
      </w:r>
    </w:p>
    <w:p w14:paraId="57A485F8">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left"/>
        <w:textAlignment w:val="auto"/>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color w:val="0D0D0D" w:themeColor="text1" w:themeTint="F2"/>
          <w:sz w:val="22"/>
          <w14:textFill>
            <w14:solidFill>
              <w14:schemeClr w14:val="tx1">
                <w14:lumMod w14:val="95000"/>
                <w14:lumOff w14:val="5000"/>
              </w14:schemeClr>
            </w14:solidFill>
          </w14:textFill>
        </w:rPr>
        <w:t>玩家可以在 OCG 数据库网站保存一套卡组构筑。绑定后，在《游戏王：大师决斗》中点击导入，即可将这套构筑复制到自己的卡组列表。玩家也可以将在游戏中组好的卡组导出为数据，并同步到 OCG 数据库，方便保存或分享给其他玩家。</w:t>
      </w:r>
    </w:p>
    <w:p w14:paraId="7D7EF896">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left"/>
        <w:textAlignment w:val="auto"/>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color w:val="0D0D0D" w:themeColor="text1" w:themeTint="F2"/>
          <w:sz w:val="22"/>
          <w14:textFill>
            <w14:solidFill>
              <w14:schemeClr w14:val="tx1">
                <w14:lumMod w14:val="95000"/>
                <w14:lumOff w14:val="5000"/>
              </w14:schemeClr>
            </w14:solidFill>
          </w14:textFill>
        </w:rPr>
        <w:t>从设计目的来看，该功能在降低构筑门槛的同时，也促进了社区生态，并为官方数据库导流。</w:t>
      </w:r>
    </w:p>
    <w:p w14:paraId="16C19934">
      <w:pPr>
        <w:pStyle w:val="3"/>
        <w:bidi w:val="0"/>
        <w:rPr>
          <w:rFonts w:hint="eastAsia"/>
          <w:lang w:val="en-US" w:eastAsia="zh-CN"/>
        </w:rPr>
      </w:pPr>
      <w:r>
        <w:rPr>
          <w:rFonts w:hint="eastAsia"/>
        </w:rPr>
        <w:t>卡组编辑</w:t>
      </w:r>
      <w:r>
        <w:rPr>
          <w:rFonts w:hint="eastAsia"/>
          <w:lang w:val="en-US" w:eastAsia="zh-CN"/>
        </w:rPr>
        <w:t>系统</w:t>
      </w:r>
    </w:p>
    <w:p w14:paraId="785B7FC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点击卡组后，玩家进入卡组菜单。玩家可以在该菜单中进行卡组编辑、饰品变更、卡组查看、复制和删除等操作。</w:t>
      </w:r>
    </w:p>
    <w:p w14:paraId="267E3B21">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default"/>
          <w:lang w:val="en-US" w:eastAsia="zh-CN"/>
        </w:rPr>
        <w:drawing>
          <wp:inline distT="0" distB="0" distL="114300" distR="114300">
            <wp:extent cx="2028190" cy="1524000"/>
            <wp:effectExtent l="0" t="0" r="10160" b="0"/>
            <wp:docPr id="96" name="图片 96" descr="屏幕截图 2026-08-21 20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屏幕截图 2026-08-21 202622"/>
                    <pic:cNvPicPr>
                      <a:picLocks noChangeAspect="1"/>
                    </pic:cNvPicPr>
                  </pic:nvPicPr>
                  <pic:blipFill>
                    <a:blip r:embed="rId63"/>
                    <a:stretch>
                      <a:fillRect/>
                    </a:stretch>
                  </pic:blipFill>
                  <pic:spPr>
                    <a:xfrm>
                      <a:off x="0" y="0"/>
                      <a:ext cx="2028190" cy="1524000"/>
                    </a:xfrm>
                    <a:prstGeom prst="rect">
                      <a:avLst/>
                    </a:prstGeom>
                  </pic:spPr>
                </pic:pic>
              </a:graphicData>
            </a:graphic>
          </wp:inline>
        </w:drawing>
      </w:r>
    </w:p>
    <w:p w14:paraId="494B77C1">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饰品变更</w:t>
      </w:r>
    </w:p>
    <w:p w14:paraId="402BC20E">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点击饰品变更后，玩家进入饰品编辑界面。可变更的饰品包括场地、墓地和除外区外观、宠物台、卡套、卡背、宠物和硬币等</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于左侧垂直排列</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w:t>
      </w:r>
    </w:p>
    <w:p w14:paraId="35EC0819">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2127885" cy="1500505"/>
            <wp:effectExtent l="0" t="0" r="5715" b="4445"/>
            <wp:docPr id="12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1"/>
                    <pic:cNvPicPr>
                      <a:picLocks noChangeAspect="1"/>
                    </pic:cNvPicPr>
                  </pic:nvPicPr>
                  <pic:blipFill>
                    <a:blip r:embed="rId64"/>
                    <a:stretch>
                      <a:fillRect/>
                    </a:stretch>
                  </pic:blipFill>
                  <pic:spPr>
                    <a:xfrm>
                      <a:off x="0" y="0"/>
                      <a:ext cx="2127885" cy="1500505"/>
                    </a:xfrm>
                    <a:prstGeom prst="rect">
                      <a:avLst/>
                    </a:prstGeom>
                    <a:noFill/>
                    <a:ln>
                      <a:noFill/>
                    </a:ln>
                  </pic:spPr>
                </pic:pic>
              </a:graphicData>
            </a:graphic>
          </wp:inline>
        </w:drawing>
      </w:r>
    </w:p>
    <w:p w14:paraId="3BD1A90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以卡组盒为例，玩家点击卡组盒进入选择界面，选择任意卡组盒后点击返回按钮，系统会自动记录并保存当前选择。</w:t>
      </w:r>
    </w:p>
    <w:p w14:paraId="22B23AE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饰品系统不影响卡组强度，但能够强化玩家个性化表达，并为游戏提供额外的收集和消费空间。</w:t>
      </w:r>
    </w:p>
    <w:p w14:paraId="28054D28">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查看、复制与删除</w:t>
      </w:r>
    </w:p>
    <w:p w14:paraId="44FDD47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点击查看卡组、复制或删除后，玩家进入卡组查看界面，并可通过返回按钮回到卡组管理界面。</w:t>
      </w:r>
    </w:p>
    <w:p w14:paraId="1B5E962E">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2303780" cy="1550670"/>
            <wp:effectExtent l="0" t="0" r="1270" b="11430"/>
            <wp:docPr id="12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43"/>
                    <pic:cNvPicPr>
                      <a:picLocks noChangeAspect="1"/>
                    </pic:cNvPicPr>
                  </pic:nvPicPr>
                  <pic:blipFill>
                    <a:blip r:embed="rId65"/>
                    <a:stretch>
                      <a:fillRect/>
                    </a:stretch>
                  </pic:blipFill>
                  <pic:spPr>
                    <a:xfrm>
                      <a:off x="0" y="0"/>
                      <a:ext cx="2303780" cy="1550670"/>
                    </a:xfrm>
                    <a:prstGeom prst="rect">
                      <a:avLst/>
                    </a:prstGeom>
                    <a:noFill/>
                    <a:ln>
                      <a:noFill/>
                    </a:ln>
                  </pic:spPr>
                </pic:pic>
              </a:graphicData>
            </a:graphic>
          </wp:inline>
        </w:drawing>
      </w:r>
    </w:p>
    <w:p w14:paraId="13E8448A">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在卡组查看界面中，系统默认显示玩家拥有张数。拥有张数</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为</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记名</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该卡名卡牌的总数，不考虑加工方式和卡面插画。玩家可以通过对应按钮关闭该显示功能。</w:t>
      </w:r>
    </w:p>
    <w:p w14:paraId="514CEFB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模拟起手功能用于测试卡组起手情况。默认情况下，系统抽取 5 张卡牌。点击模拟起手后，当前显示区域内的卡牌会刷新为同卡组中的其他卡牌。</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不过</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，当当前区域内卡牌数量大于 5 张时，再次点击模拟起手，卡牌数量会重新变为 5 张。</w:t>
      </w:r>
    </w:p>
    <w:p w14:paraId="27D0CE2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模拟起手的逻辑为复制一份卡组信息，进行随机模拟采样。</w:t>
      </w:r>
    </w:p>
    <w:p w14:paraId="091A4A36">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1059180" cy="1813560"/>
            <wp:effectExtent l="0" t="0" r="7620" b="15240"/>
            <wp:docPr id="1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4"/>
                    <pic:cNvPicPr>
                      <a:picLocks noChangeAspect="1"/>
                    </pic:cNvPicPr>
                  </pic:nvPicPr>
                  <pic:blipFill>
                    <a:blip r:embed="rId66"/>
                    <a:stretch>
                      <a:fillRect/>
                    </a:stretch>
                  </pic:blipFill>
                  <pic:spPr>
                    <a:xfrm>
                      <a:off x="0" y="0"/>
                      <a:ext cx="1059180" cy="1813560"/>
                    </a:xfrm>
                    <a:prstGeom prst="rect">
                      <a:avLst/>
                    </a:prstGeom>
                    <a:noFill/>
                    <a:ln>
                      <a:noFill/>
                    </a:ln>
                  </pic:spPr>
                </pic:pic>
              </a:graphicData>
            </a:graphic>
          </wp:inline>
        </w:drawing>
      </w:r>
    </w:p>
    <w:p w14:paraId="4831F860">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点击“+1”后，系统会追加抽取 1 张卡牌，直到卡组内所有卡牌被抽取完毕。该功能可以帮助玩家观察卡组初动稳定性、关键卡上手率和后续抽牌体验。</w:t>
      </w:r>
    </w:p>
    <w:p w14:paraId="6598721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复制功能5.2.2搜索公开卡组的复制功能相同。</w:t>
      </w:r>
    </w:p>
    <w:p w14:paraId="1FD9D593">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特殊规则选择</w:t>
      </w:r>
    </w:p>
    <w:p w14:paraId="0385AFB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点击选择特殊规则后，系统会打开规则弹窗。玩家</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也</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可以点击取消或弹窗外空白处回到卡组查看界面。</w:t>
      </w:r>
    </w:p>
    <w:p w14:paraId="3B401070">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2454275" cy="2292985"/>
            <wp:effectExtent l="0" t="0" r="3175" b="12065"/>
            <wp:docPr id="12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5"/>
                    <pic:cNvPicPr>
                      <a:picLocks noChangeAspect="1"/>
                    </pic:cNvPicPr>
                  </pic:nvPicPr>
                  <pic:blipFill>
                    <a:blip r:embed="rId67"/>
                    <a:stretch>
                      <a:fillRect/>
                    </a:stretch>
                  </pic:blipFill>
                  <pic:spPr>
                    <a:xfrm>
                      <a:off x="0" y="0"/>
                      <a:ext cx="2454275" cy="2292985"/>
                    </a:xfrm>
                    <a:prstGeom prst="rect">
                      <a:avLst/>
                    </a:prstGeom>
                    <a:noFill/>
                    <a:ln>
                      <a:noFill/>
                    </a:ln>
                  </pic:spPr>
                </pic:pic>
              </a:graphicData>
            </a:graphic>
          </wp:inline>
        </w:drawing>
      </w:r>
    </w:p>
    <w:p w14:paraId="2FC541BF">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特殊规则通常对应不同活动或玩法下的额外禁卡表。以超量特殊规则为例，当玩家选择超量规则后，当前卡组需要遵循该特殊规则，额外卡组内只能使用超量怪兽，非超量怪兽会被禁止。除此之外，其他卡牌仍然遵循大师规则和当</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期</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禁卡表。</w:t>
      </w:r>
    </w:p>
    <w:p w14:paraId="2D96478B">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该功能的作用是让同一套卡组在不同活动规则下进行合法性检查，帮助玩家快速判断哪些卡牌不可使用。</w:t>
      </w:r>
    </w:p>
    <w:p w14:paraId="6A0E6EB9">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卡组编辑功能</w:t>
      </w:r>
    </w:p>
    <w:p w14:paraId="1E2F08D5">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卡组编辑界面中，玩家可以修改卡组名、添加卡牌、移除卡牌、撤销操作、重置卡组和使用自动构筑。</w:t>
      </w:r>
    </w:p>
    <w:p w14:paraId="76BBE485">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eastAsia="宋体"/>
          <w:lang w:val="en-US" w:eastAsia="zh-CN"/>
        </w:rPr>
        <w:drawing>
          <wp:inline distT="0" distB="0" distL="114300" distR="114300">
            <wp:extent cx="2803525" cy="2535555"/>
            <wp:effectExtent l="0" t="0" r="15875" b="0"/>
            <wp:docPr id="100" name="E657119C-6982-421D-8BA7-E74DEB70A7D9-2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657119C-6982-421D-8BA7-E74DEB70A7D9-20" descr="wps"/>
                    <pic:cNvPicPr>
                      <a:picLocks noChangeAspect="1"/>
                    </pic:cNvPicPr>
                  </pic:nvPicPr>
                  <pic:blipFill>
                    <a:blip r:embed="rId68"/>
                    <a:stretch>
                      <a:fillRect/>
                    </a:stretch>
                  </pic:blipFill>
                  <pic:spPr>
                    <a:xfrm>
                      <a:off x="0" y="0"/>
                      <a:ext cx="2803525" cy="2535555"/>
                    </a:xfrm>
                    <a:prstGeom prst="rect">
                      <a:avLst/>
                    </a:prstGeom>
                  </pic:spPr>
                </pic:pic>
              </a:graphicData>
            </a:graphic>
          </wp:inline>
        </w:drawing>
      </w:r>
    </w:p>
    <w:p w14:paraId="1750E476">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卡组名显示当前卡组名称。玩家可以点击卡组名打开编辑功能，并修改卡组名称。</w:t>
      </w:r>
    </w:p>
    <w:p w14:paraId="7A8920DA">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自动构筑功能允许玩家提前指定主卡组数量上限。当主卡组数量小于设定上限时，系统会基于官方卡片数据库中的同类卡组，为该卡组添加卡牌，直到达到设定数量。</w:t>
      </w:r>
    </w:p>
    <w:p w14:paraId="0B48C215">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drawing>
          <wp:inline distT="0" distB="0" distL="114300" distR="114300">
            <wp:extent cx="2320290" cy="1208405"/>
            <wp:effectExtent l="0" t="0" r="3810" b="10795"/>
            <wp:docPr id="10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6"/>
                    <pic:cNvPicPr>
                      <a:picLocks noChangeAspect="1"/>
                    </pic:cNvPicPr>
                  </pic:nvPicPr>
                  <pic:blipFill>
                    <a:blip r:embed="rId69"/>
                    <a:stretch>
                      <a:fillRect/>
                    </a:stretch>
                  </pic:blipFill>
                  <pic:spPr>
                    <a:xfrm>
                      <a:off x="0" y="0"/>
                      <a:ext cx="2320290" cy="1208405"/>
                    </a:xfrm>
                    <a:prstGeom prst="rect">
                      <a:avLst/>
                    </a:prstGeom>
                    <a:noFill/>
                    <a:ln>
                      <a:noFill/>
                    </a:ln>
                  </pic:spPr>
                </pic:pic>
              </a:graphicData>
            </a:graphic>
          </wp:inline>
        </w:drawing>
      </w:r>
    </w:p>
    <w:p w14:paraId="4236BB0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操作撤销功能用于回退玩家先前的添加或移除卡牌操作。重置卡组功能则会移除主卡组和额外卡组中的所有卡牌。</w:t>
      </w:r>
    </w:p>
    <w:p w14:paraId="1E71940A">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卡组构筑规则</w:t>
      </w:r>
    </w:p>
    <w:p w14:paraId="7ADBCFF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卡组分为主卡组和额外卡组两个区块。主卡组用于存放怪兽卡、魔法卡和陷阱卡；额外卡组用于存放融合、同调、超量、灵摆和连接怪兽等特定类型卡牌。</w:t>
      </w:r>
    </w:p>
    <w:p w14:paraId="5C5E578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规则上，一套合规卡组需要主卡组至少 40 张且不超过 60 张，才能被允许正常游玩。额外卡组可以存放 0 至 15 张卡牌。</w:t>
      </w:r>
    </w:p>
    <w:p w14:paraId="4427AF99">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在大师规则中，同名卡牌通常最多可以放入 3 张，但实际可投入数量会受到禁卡表影响。</w:t>
      </w:r>
    </w:p>
    <w:p w14:paraId="1CA56DC0">
      <w:pPr>
        <w:pStyle w:val="3"/>
        <w:bidi w:val="0"/>
        <w:rPr>
          <w:rFonts w:hint="eastAsia" w:ascii="宋体" w:hAnsi="宋体" w:eastAsia="宋体" w:cs="宋体"/>
          <w:color w:val="0D0D0D" w:themeColor="text1" w:themeTint="F2"/>
          <w:lang w:val="en-US" w:eastAsia="zh-CN"/>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6"/>
          <w14:textFill>
            <w14:solidFill>
              <w14:schemeClr w14:val="tx1">
                <w14:lumMod w14:val="95000"/>
                <w14:lumOff w14:val="5000"/>
              </w14:schemeClr>
            </w14:solidFill>
          </w14:textFill>
        </w:rPr>
        <w:t>卡牌管理与编辑</w:t>
      </w:r>
      <w:r>
        <w:rPr>
          <w:rFonts w:hint="eastAsia" w:ascii="宋体" w:hAnsi="宋体" w:eastAsia="宋体" w:cs="宋体"/>
          <w:b/>
          <w:color w:val="0D0D0D" w:themeColor="text1" w:themeTint="F2"/>
          <w:sz w:val="26"/>
          <w:lang w:val="en-US" w:eastAsia="zh-CN"/>
          <w14:textFill>
            <w14:solidFill>
              <w14:schemeClr w14:val="tx1">
                <w14:lumMod w14:val="95000"/>
                <w14:lumOff w14:val="5000"/>
              </w14:schemeClr>
            </w14:solidFill>
          </w14:textFill>
        </w:rPr>
        <w:t>系统</w:t>
      </w:r>
    </w:p>
    <w:p w14:paraId="6E9F0F7B">
      <w:pPr>
        <w:keepNext w:val="0"/>
        <w:keepLines w:val="0"/>
        <w:pageBreakBefore w:val="0"/>
        <w:widowControl/>
        <w:kinsoku/>
        <w:wordWrap/>
        <w:overflowPunct/>
        <w:topLinePunct w:val="0"/>
        <w:autoSpaceDE/>
        <w:autoSpaceDN/>
        <w:bidi w:val="0"/>
        <w:adjustRightInd/>
        <w:snapToGrid/>
        <w:spacing w:before="0" w:after="120" w:line="360" w:lineRule="auto"/>
        <w:ind w:firstLine="440" w:firstLineChars="200"/>
        <w:jc w:val="left"/>
        <w:textAlignment w:val="auto"/>
        <w:rPr>
          <w:rFonts w:hint="eastAsia" w:ascii="宋体" w:hAnsi="宋体" w:eastAsia="宋体" w:cs="宋体"/>
          <w:color w:val="0D0D0D" w:themeColor="text1" w:themeTint="F2"/>
          <w:sz w:val="22"/>
          <w:lang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2"/>
          <w14:textFill>
            <w14:solidFill>
              <w14:schemeClr w14:val="tx1">
                <w14:lumMod w14:val="95000"/>
                <w14:lumOff w14:val="5000"/>
              </w14:schemeClr>
            </w14:solidFill>
          </w14:textFill>
        </w:rPr>
        <w:t>卡牌管理系统用于展示玩家已获得和未获得的卡牌，并支持搜索、筛选、排序、查看信息、编辑卡组、分解和合成。</w:t>
      </w:r>
    </w:p>
    <w:p w14:paraId="5D08C7AD">
      <w:pPr>
        <w:pStyle w:val="5"/>
        <w:rPr>
          <w:rFonts w:hint="eastAsia" w:ascii="宋体" w:hAnsi="宋体" w:eastAsia="宋体" w:cs="宋体"/>
          <w:color w:val="0D0D0D" w:themeColor="text1" w:themeTint="F2"/>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14:textFill>
            <w14:solidFill>
              <w14:schemeClr w14:val="tx1">
                <w14:lumMod w14:val="95000"/>
                <w14:lumOff w14:val="5000"/>
              </w14:schemeClr>
            </w14:solidFill>
          </w14:textFill>
        </w:rPr>
        <w:t>卡牌列表</w:t>
      </w:r>
    </w:p>
    <w:p w14:paraId="310A4EA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卡牌列表记录当前玩家已获得的卡牌及其类型、数量，也可以显示玩家尚未获得的卡牌。玩家可以通过图鉴显示按钮决定是否显示未获得卡牌。</w:t>
      </w:r>
    </w:p>
    <w:p w14:paraId="0DFA62F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sz w:val="24"/>
          <w:szCs w:val="24"/>
          <w:lang w:val="en-US" w:eastAsia="zh-CN"/>
        </w:rPr>
        <w:drawing>
          <wp:inline distT="0" distB="0" distL="114300" distR="114300">
            <wp:extent cx="3271520" cy="3724910"/>
            <wp:effectExtent l="0" t="0" r="5080" b="0"/>
            <wp:docPr id="104" name="E657119C-6982-421D-8BA7-E74DEB70A7D9-2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657119C-6982-421D-8BA7-E74DEB70A7D9-21" descr="wps"/>
                    <pic:cNvPicPr>
                      <a:picLocks noChangeAspect="1"/>
                    </pic:cNvPicPr>
                  </pic:nvPicPr>
                  <pic:blipFill>
                    <a:blip r:embed="rId70"/>
                    <a:stretch>
                      <a:fillRect/>
                    </a:stretch>
                  </pic:blipFill>
                  <pic:spPr>
                    <a:xfrm>
                      <a:off x="0" y="0"/>
                      <a:ext cx="3271520" cy="3724910"/>
                    </a:xfrm>
                    <a:prstGeom prst="rect">
                      <a:avLst/>
                    </a:prstGeom>
                  </pic:spPr>
                </pic:pic>
              </a:graphicData>
            </a:graphic>
          </wp:inline>
        </w:drawing>
      </w:r>
    </w:p>
    <w:p w14:paraId="22AAEA3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该设计让卡牌管理系统同时承担“卡池库存”和“卡牌图鉴”两种功能。玩家既可以查看自己已有资源，也可以根据未获得卡牌规划抽包或合成目标。</w:t>
      </w:r>
    </w:p>
    <w:p w14:paraId="39E01158">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卡片搜索</w:t>
      </w:r>
    </w:p>
    <w:p w14:paraId="107ADFF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当玩家需要寻找指定卡牌时，可以通过文字搜索输入正确文本进行查找。搜索功能适用于快速定位单张卡牌，尤其在卡池规模超过一万张的情况下，是卡牌管理系统中的高频功能。</w:t>
      </w:r>
    </w:p>
    <w:p w14:paraId="266AABC1">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筛选</w:t>
      </w:r>
    </w:p>
    <w:p w14:paraId="7927547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点击筛选按钮后，系统会进入筛选菜单弹窗。玩家可以在该弹窗中选择稀有度、卡牌类型、属性、种类、种族、等级 / 阶级、连接数 / 连接标记等关键条件。点击确定后，弹窗关闭，当前卡牌列表会根据玩家选择的条件显示相关卡牌。</w:t>
      </w:r>
    </w:p>
    <w:p w14:paraId="265FCE4B">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464435" cy="1442720"/>
            <wp:effectExtent l="0" t="0" r="12065" b="5080"/>
            <wp:docPr id="12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6"/>
                    <pic:cNvPicPr>
                      <a:picLocks noChangeAspect="1"/>
                    </pic:cNvPicPr>
                  </pic:nvPicPr>
                  <pic:blipFill>
                    <a:blip r:embed="rId71"/>
                    <a:stretch>
                      <a:fillRect/>
                    </a:stretch>
                  </pic:blipFill>
                  <pic:spPr>
                    <a:xfrm>
                      <a:off x="0" y="0"/>
                      <a:ext cx="2464435" cy="1442720"/>
                    </a:xfrm>
                    <a:prstGeom prst="rect">
                      <a:avLst/>
                    </a:prstGeom>
                    <a:noFill/>
                    <a:ln>
                      <a:noFill/>
                    </a:ln>
                  </pic:spPr>
                </pic:pic>
              </a:graphicData>
            </a:graphic>
          </wp:inline>
        </w:drawing>
      </w:r>
    </w:p>
    <w:p w14:paraId="28A4CDBA">
      <w:pPr>
        <w:ind w:firstLine="480" w:firstLineChars="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1325245" cy="2090420"/>
            <wp:effectExtent l="0" t="0" r="8255" b="5080"/>
            <wp:docPr id="13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8"/>
                    <pic:cNvPicPr>
                      <a:picLocks noChangeAspect="1"/>
                    </pic:cNvPicPr>
                  </pic:nvPicPr>
                  <pic:blipFill>
                    <a:blip r:embed="rId72"/>
                    <a:stretch>
                      <a:fillRect/>
                    </a:stretch>
                  </pic:blipFill>
                  <pic:spPr>
                    <a:xfrm>
                      <a:off x="0" y="0"/>
                      <a:ext cx="1325245" cy="2090420"/>
                    </a:xfrm>
                    <a:prstGeom prst="rect">
                      <a:avLst/>
                    </a:prstGeom>
                    <a:noFill/>
                    <a:ln>
                      <a:noFill/>
                    </a:ln>
                  </pic:spPr>
                </pic:pic>
              </a:graphicData>
            </a:graphic>
          </wp:inline>
        </w:drawing>
      </w:r>
    </w:p>
    <w:p w14:paraId="7AED06A1">
      <w:pPr>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选择融合并筛选后的列表</w:t>
      </w:r>
    </w:p>
    <w:p w14:paraId="7E2E3B47">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sz w:val="24"/>
          <w:szCs w:val="24"/>
        </w:rPr>
      </w:pPr>
    </w:p>
    <w:p w14:paraId="1B2DD13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在筛选界面中，玩家可以点击取消按钮回到卡牌管理界面。</w:t>
      </w:r>
    </w:p>
    <w:p w14:paraId="79F4B51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筛选功能主要服务于两类需求：一是帮助玩家快速找到符合构筑要求的卡牌，二是帮助玩家理解某类卡牌在卡池中的分布情况。例如，当玩家选择筛选条件为融合怪兽时，列表会只展示符合条件的融合相关卡牌。</w:t>
      </w:r>
    </w:p>
    <w:p w14:paraId="20D6F58D">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排列</w:t>
      </w:r>
    </w:p>
    <w:p w14:paraId="71BE9855">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当玩家点击排列按钮时，系统会出现排序弹窗。在不做任何操作的前提下，排序方案默认选择默认顺序。</w:t>
      </w:r>
    </w:p>
    <w:p w14:paraId="32A5BA73">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sz w:val="24"/>
          <w:szCs w:val="24"/>
        </w:rPr>
        <w:drawing>
          <wp:inline distT="0" distB="0" distL="114300" distR="114300">
            <wp:extent cx="1936750" cy="2040255"/>
            <wp:effectExtent l="0" t="0" r="6350" b="17145"/>
            <wp:docPr id="13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9"/>
                    <pic:cNvPicPr>
                      <a:picLocks noChangeAspect="1"/>
                    </pic:cNvPicPr>
                  </pic:nvPicPr>
                  <pic:blipFill>
                    <a:blip r:embed="rId73"/>
                    <a:stretch>
                      <a:fillRect/>
                    </a:stretch>
                  </pic:blipFill>
                  <pic:spPr>
                    <a:xfrm>
                      <a:off x="0" y="0"/>
                      <a:ext cx="1936750" cy="2040255"/>
                    </a:xfrm>
                    <a:prstGeom prst="rect">
                      <a:avLst/>
                    </a:prstGeom>
                    <a:noFill/>
                    <a:ln>
                      <a:noFill/>
                    </a:ln>
                  </pic:spPr>
                </pic:pic>
              </a:graphicData>
            </a:graphic>
          </wp:inline>
        </w:drawing>
      </w:r>
    </w:p>
    <w:p w14:paraId="276835B6">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玩家选择特定排序方案时，系统会基于卡牌数据和排序要求调整显示顺序。例如，当玩家选择持有张数倒序排列时，系统会统计卡牌持有数量，并按照张数从大到小依次排列。未获得卡牌通常排列到底层，并继续按照默认顺序排序。</w:t>
      </w:r>
    </w:p>
    <w:p w14:paraId="752FD815">
      <w:pPr>
        <w:pStyle w:val="5"/>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color w:val="0D0D0D" w:themeColor="text1" w:themeTint="F2"/>
          <w:sz w:val="24"/>
          <w:szCs w:val="24"/>
          <w14:textFill>
            <w14:solidFill>
              <w14:schemeClr w14:val="tx1">
                <w14:lumMod w14:val="95000"/>
                <w14:lumOff w14:val="5000"/>
              </w14:schemeClr>
            </w14:solidFill>
          </w14:textFill>
        </w:rPr>
        <w:t>卡牌编辑</w:t>
      </w:r>
    </w:p>
    <w:p w14:paraId="7FDE5078">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当玩家在卡牌列表中选中卡牌时，卡组编辑区域左侧空白区域会显示该卡牌的编辑界面。该界面承担卡牌信息查看、数量增减、分解合成和获取方式查询等功能。</w:t>
      </w:r>
    </w:p>
    <w:p w14:paraId="7A3BC2A5">
      <w:pPr>
        <w:spacing w:before="0" w:after="120" w:line="300" w:lineRule="auto"/>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sz w:val="24"/>
          <w:szCs w:val="24"/>
          <w:lang w:val="en-US" w:eastAsia="zh-CN"/>
        </w:rPr>
        <w:drawing>
          <wp:inline distT="0" distB="0" distL="114300" distR="114300">
            <wp:extent cx="1887855" cy="2896870"/>
            <wp:effectExtent l="0" t="0" r="0" b="0"/>
            <wp:docPr id="107" name="E657119C-6982-421D-8BA7-E74DEB70A7D9-22" descr="C:/Users/Administrator/AppData/Local/Temp/wps.pjkvw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657119C-6982-421D-8BA7-E74DEB70A7D9-22" descr="C:/Users/Administrator/AppData/Local/Temp/wps.pjkvwpwps"/>
                    <pic:cNvPicPr>
                      <a:picLocks noChangeAspect="1"/>
                    </pic:cNvPicPr>
                  </pic:nvPicPr>
                  <pic:blipFill>
                    <a:blip r:embed="rId74"/>
                    <a:stretch>
                      <a:fillRect/>
                    </a:stretch>
                  </pic:blipFill>
                  <pic:spPr>
                    <a:xfrm>
                      <a:off x="0" y="0"/>
                      <a:ext cx="1887855" cy="2896870"/>
                    </a:xfrm>
                    <a:prstGeom prst="rect">
                      <a:avLst/>
                    </a:prstGeom>
                  </pic:spPr>
                </pic:pic>
              </a:graphicData>
            </a:graphic>
          </wp:inline>
        </w:drawing>
      </w:r>
    </w:p>
    <w:p w14:paraId="747D354E">
      <w:pPr>
        <w:bidi w:val="0"/>
        <w:rPr>
          <w:rFonts w:hint="eastAsia" w:ascii="宋体" w:hAnsi="宋体" w:eastAsia="宋体" w:cs="宋体"/>
          <w:b/>
          <w:bCs/>
          <w:sz w:val="24"/>
          <w:szCs w:val="24"/>
        </w:rPr>
      </w:pPr>
      <w:r>
        <w:rPr>
          <w:rFonts w:hint="eastAsia" w:ascii="宋体" w:hAnsi="宋体" w:eastAsia="宋体" w:cs="宋体"/>
          <w:b/>
          <w:bCs/>
          <w:sz w:val="24"/>
          <w:szCs w:val="24"/>
        </w:rPr>
        <w:t>卡牌信息</w:t>
      </w:r>
    </w:p>
    <w:p w14:paraId="7B57B82A">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玩家选中卡牌编辑界面中的卡图后，会弹出卡牌信息窗口。点击弹窗外空白处或直接点击关闭按钮，可以关闭该弹窗。</w:t>
      </w:r>
    </w:p>
    <w:p w14:paraId="20D1D4EA">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sz w:val="24"/>
          <w:szCs w:val="24"/>
          <w:lang w:val="en-US" w:eastAsia="zh-CN"/>
        </w:rPr>
        <w:drawing>
          <wp:inline distT="0" distB="0" distL="114300" distR="114300">
            <wp:extent cx="4471670" cy="2275840"/>
            <wp:effectExtent l="0" t="0" r="0" b="0"/>
            <wp:docPr id="109" name="E657119C-6982-421D-8BA7-E74DEB70A7D9-2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657119C-6982-421D-8BA7-E74DEB70A7D9-23" descr="wps"/>
                    <pic:cNvPicPr>
                      <a:picLocks noChangeAspect="1"/>
                    </pic:cNvPicPr>
                  </pic:nvPicPr>
                  <pic:blipFill>
                    <a:blip r:embed="rId75"/>
                    <a:stretch>
                      <a:fillRect/>
                    </a:stretch>
                  </pic:blipFill>
                  <pic:spPr>
                    <a:xfrm>
                      <a:off x="0" y="0"/>
                      <a:ext cx="4471670" cy="2275840"/>
                    </a:xfrm>
                    <a:prstGeom prst="rect">
                      <a:avLst/>
                    </a:prstGeom>
                  </pic:spPr>
                </pic:pic>
              </a:graphicData>
            </a:graphic>
          </wp:inline>
        </w:drawing>
      </w:r>
    </w:p>
    <w:p w14:paraId="4882F9AA">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default"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卡牌信息展示卡牌名称、</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类型、</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效果文本、属性、种族、等级 / 阶级、攻击力、守备力、稀有度、相关说明等</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属性</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w:t>
      </w:r>
    </w:p>
    <w:p w14:paraId="6C361602">
      <w:pPr>
        <w:numPr>
          <w:ilvl w:val="0"/>
          <w:numId w:val="7"/>
        </w:numPr>
        <w:bidi w:val="0"/>
        <w:ind w:left="425" w:leftChars="0" w:hanging="425" w:firstLineChars="0"/>
        <w:rPr>
          <w:rFonts w:hint="eastAsia" w:ascii="宋体" w:hAnsi="宋体" w:eastAsia="宋体" w:cs="宋体"/>
          <w:b/>
          <w:bCs/>
          <w:sz w:val="24"/>
          <w:szCs w:val="24"/>
        </w:rPr>
      </w:pPr>
      <w:r>
        <w:rPr>
          <w:rFonts w:hint="eastAsia" w:ascii="宋体" w:hAnsi="宋体" w:eastAsia="宋体" w:cs="宋体"/>
          <w:b/>
          <w:bCs/>
          <w:sz w:val="24"/>
          <w:szCs w:val="24"/>
        </w:rPr>
        <w:t>卡牌稀有度</w:t>
      </w:r>
      <w:r>
        <w:rPr>
          <w:rFonts w:hint="eastAsia" w:ascii="宋体" w:hAnsi="宋体" w:eastAsia="宋体" w:cs="宋体"/>
          <w:b/>
          <w:bCs/>
          <w:sz w:val="24"/>
          <w:szCs w:val="24"/>
        </w:rPr>
        <w:drawing>
          <wp:inline distT="0" distB="0" distL="114300" distR="114300">
            <wp:extent cx="499110" cy="138430"/>
            <wp:effectExtent l="0" t="0" r="15240" b="13970"/>
            <wp:docPr id="1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3"/>
                    <pic:cNvPicPr>
                      <a:picLocks noChangeAspect="1"/>
                    </pic:cNvPicPr>
                  </pic:nvPicPr>
                  <pic:blipFill>
                    <a:blip r:embed="rId76"/>
                    <a:stretch>
                      <a:fillRect/>
                    </a:stretch>
                  </pic:blipFill>
                  <pic:spPr>
                    <a:xfrm>
                      <a:off x="0" y="0"/>
                      <a:ext cx="499110" cy="138430"/>
                    </a:xfrm>
                    <a:prstGeom prst="rect">
                      <a:avLst/>
                    </a:prstGeom>
                    <a:noFill/>
                    <a:ln>
                      <a:noFill/>
                    </a:ln>
                  </pic:spPr>
                </pic:pic>
              </a:graphicData>
            </a:graphic>
          </wp:inline>
        </w:drawing>
      </w:r>
    </w:p>
    <w:p w14:paraId="32FCC12C">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卡牌编辑界面会在卡牌信息上方显示当前卡牌稀有度。《游戏王：大师决斗》中的卡牌稀有度分为四个等级：N、R、SR、UR。</w:t>
      </w:r>
    </w:p>
    <w:p w14:paraId="068F18C9">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稀有度会影响卡牌获取难度和分解合成成本。通常来说，UR 和 SR 卡牌是卡组构筑中资源消耗较高的部分，也是玩家规划抽包和合成时最需要关注的对象。</w:t>
      </w:r>
    </w:p>
    <w:p w14:paraId="403D6E66">
      <w:pPr>
        <w:bidi w:val="0"/>
        <w:ind w:firstLine="482" w:firstLineChars="200"/>
        <w:rPr>
          <w:rFonts w:hint="eastAsia" w:ascii="宋体" w:hAnsi="宋体" w:eastAsia="宋体" w:cs="宋体"/>
          <w:b/>
          <w:bCs/>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bCs/>
          <w:color w:val="0D0D0D" w:themeColor="text1" w:themeTint="F2"/>
          <w:sz w:val="24"/>
          <w:szCs w:val="24"/>
          <w14:textFill>
            <w14:solidFill>
              <w14:schemeClr w14:val="tx1">
                <w14:lumMod w14:val="95000"/>
                <w14:lumOff w14:val="5000"/>
              </w14:schemeClr>
            </w14:solidFill>
          </w14:textFill>
        </w:rPr>
        <w:t>加工</w:t>
      </w:r>
      <w:r>
        <w:rPr>
          <w:rFonts w:hint="eastAsia" w:ascii="宋体" w:hAnsi="宋体" w:eastAsia="宋体" w:cs="宋体"/>
          <w:b/>
          <w:bCs/>
          <w:sz w:val="24"/>
          <w:szCs w:val="24"/>
        </w:rPr>
        <w:drawing>
          <wp:inline distT="0" distB="0" distL="114300" distR="114300">
            <wp:extent cx="324485" cy="154305"/>
            <wp:effectExtent l="0" t="0" r="18415" b="17145"/>
            <wp:docPr id="11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4"/>
                    <pic:cNvPicPr>
                      <a:picLocks noChangeAspect="1"/>
                    </pic:cNvPicPr>
                  </pic:nvPicPr>
                  <pic:blipFill>
                    <a:blip r:embed="rId77"/>
                    <a:stretch>
                      <a:fillRect/>
                    </a:stretch>
                  </pic:blipFill>
                  <pic:spPr>
                    <a:xfrm>
                      <a:off x="0" y="0"/>
                      <a:ext cx="324485" cy="154305"/>
                    </a:xfrm>
                    <a:prstGeom prst="rect">
                      <a:avLst/>
                    </a:prstGeom>
                    <a:noFill/>
                    <a:ln>
                      <a:noFill/>
                    </a:ln>
                  </pic:spPr>
                </pic:pic>
              </a:graphicData>
            </a:graphic>
          </wp:inline>
        </w:drawing>
      </w:r>
    </w:p>
    <w:p w14:paraId="4041347C">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游戏中相同卡牌可以存在不同加工样式，也就是高罕版本。当前游戏中的加工方式主要分为基础加工、面闪加工和镜碎加工。加工不会影响卡牌效果强度，只影响视觉表现和分解收益。</w:t>
      </w:r>
    </w:p>
    <w:p w14:paraId="573759BB">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高罕卡的主要获取方式包括卡包抽取和卡牌合成时概率获得，官方活动赠送情况</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不纳入统计</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w:t>
      </w:r>
    </w:p>
    <w:p w14:paraId="170BAE44">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b w:val="0"/>
          <w:bCs w:val="0"/>
          <w:sz w:val="24"/>
          <w:szCs w:val="24"/>
          <w:lang w:val="en-US" w:eastAsia="zh-CN"/>
        </w:rPr>
        <w:drawing>
          <wp:inline distT="0" distB="0" distL="114300" distR="114300">
            <wp:extent cx="2813685" cy="2741295"/>
            <wp:effectExtent l="0" t="0" r="0" b="0"/>
            <wp:docPr id="116" name="E657119C-6982-421D-8BA7-E74DEB70A7D9-2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E657119C-6982-421D-8BA7-E74DEB70A7D9-24" descr="wps"/>
                    <pic:cNvPicPr>
                      <a:picLocks noChangeAspect="1"/>
                    </pic:cNvPicPr>
                  </pic:nvPicPr>
                  <pic:blipFill>
                    <a:blip r:embed="rId78"/>
                    <a:stretch>
                      <a:fillRect/>
                    </a:stretch>
                  </pic:blipFill>
                  <pic:spPr>
                    <a:xfrm>
                      <a:off x="0" y="0"/>
                      <a:ext cx="2813685" cy="2741295"/>
                    </a:xfrm>
                    <a:prstGeom prst="rect">
                      <a:avLst/>
                    </a:prstGeom>
                  </pic:spPr>
                </pic:pic>
              </a:graphicData>
            </a:graphic>
          </wp:inline>
        </w:drawing>
      </w:r>
    </w:p>
    <w:p w14:paraId="15ED7217">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加工方式可以视为卡牌的特殊属性。同名卡牌如果加工方式不同，需要在卡牌列表中单独排列和管理。</w:t>
      </w:r>
    </w:p>
    <w:p w14:paraId="3949A5FB">
      <w:pPr>
        <w:bidi w:val="0"/>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卡牌插画</w:t>
      </w:r>
    </w:p>
    <w:p w14:paraId="72D456BC">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同名卡牌可能存在不同插画版本。当前游戏中的插画类型包括通常插画、异画和超框卡。插画版本不会影响效果文本，只作为美术表现差异存在，并可能影响部分卡片的动画表现。</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8"/>
        <w:gridCol w:w="1904"/>
        <w:gridCol w:w="1927"/>
      </w:tblGrid>
      <w:tr w14:paraId="238C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8" w:type="dxa"/>
          </w:tcPr>
          <w:p w14:paraId="28D75C94">
            <w:pPr>
              <w:widowControl w:val="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936625" cy="1376680"/>
                  <wp:effectExtent l="0" t="0" r="15875" b="13970"/>
                  <wp:docPr id="5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8"/>
                          <pic:cNvPicPr>
                            <a:picLocks noChangeAspect="1"/>
                          </pic:cNvPicPr>
                        </pic:nvPicPr>
                        <pic:blipFill>
                          <a:blip r:embed="rId79"/>
                          <a:stretch>
                            <a:fillRect/>
                          </a:stretch>
                        </pic:blipFill>
                        <pic:spPr>
                          <a:xfrm>
                            <a:off x="0" y="0"/>
                            <a:ext cx="936625" cy="1376680"/>
                          </a:xfrm>
                          <a:prstGeom prst="rect">
                            <a:avLst/>
                          </a:prstGeom>
                          <a:noFill/>
                          <a:ln>
                            <a:noFill/>
                          </a:ln>
                        </pic:spPr>
                      </pic:pic>
                    </a:graphicData>
                  </a:graphic>
                </wp:inline>
              </w:drawing>
            </w:r>
          </w:p>
          <w:p w14:paraId="464D5171">
            <w:pPr>
              <w:widowControl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超框</w:t>
            </w:r>
          </w:p>
        </w:tc>
        <w:tc>
          <w:tcPr>
            <w:tcW w:w="1904" w:type="dxa"/>
          </w:tcPr>
          <w:p w14:paraId="03B79786">
            <w:pPr>
              <w:widowControl w:val="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953770" cy="1413510"/>
                  <wp:effectExtent l="0" t="0" r="17780" b="15240"/>
                  <wp:docPr id="5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9"/>
                          <pic:cNvPicPr>
                            <a:picLocks noChangeAspect="1"/>
                          </pic:cNvPicPr>
                        </pic:nvPicPr>
                        <pic:blipFill>
                          <a:blip r:embed="rId80"/>
                          <a:stretch>
                            <a:fillRect/>
                          </a:stretch>
                        </pic:blipFill>
                        <pic:spPr>
                          <a:xfrm>
                            <a:off x="0" y="0"/>
                            <a:ext cx="953770" cy="1413510"/>
                          </a:xfrm>
                          <a:prstGeom prst="rect">
                            <a:avLst/>
                          </a:prstGeom>
                          <a:noFill/>
                          <a:ln>
                            <a:noFill/>
                          </a:ln>
                        </pic:spPr>
                      </pic:pic>
                    </a:graphicData>
                  </a:graphic>
                </wp:inline>
              </w:drawing>
            </w:r>
          </w:p>
          <w:p w14:paraId="19945962">
            <w:pPr>
              <w:widowControl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异画</w:t>
            </w:r>
          </w:p>
        </w:tc>
        <w:tc>
          <w:tcPr>
            <w:tcW w:w="1927" w:type="dxa"/>
          </w:tcPr>
          <w:p w14:paraId="43A1B9D6">
            <w:pPr>
              <w:widowControl w:val="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951230" cy="1414780"/>
                  <wp:effectExtent l="0" t="0" r="1270" b="13970"/>
                  <wp:docPr id="5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0"/>
                          <pic:cNvPicPr>
                            <a:picLocks noChangeAspect="1"/>
                          </pic:cNvPicPr>
                        </pic:nvPicPr>
                        <pic:blipFill>
                          <a:blip r:embed="rId81"/>
                          <a:stretch>
                            <a:fillRect/>
                          </a:stretch>
                        </pic:blipFill>
                        <pic:spPr>
                          <a:xfrm>
                            <a:off x="0" y="0"/>
                            <a:ext cx="951230" cy="1414780"/>
                          </a:xfrm>
                          <a:prstGeom prst="rect">
                            <a:avLst/>
                          </a:prstGeom>
                          <a:noFill/>
                          <a:ln>
                            <a:noFill/>
                          </a:ln>
                        </pic:spPr>
                      </pic:pic>
                    </a:graphicData>
                  </a:graphic>
                </wp:inline>
              </w:drawing>
            </w:r>
          </w:p>
          <w:p w14:paraId="2D53387E">
            <w:pPr>
              <w:widowControl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通常插画</w:t>
            </w:r>
          </w:p>
        </w:tc>
      </w:tr>
    </w:tbl>
    <w:p w14:paraId="48A7A5F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p>
    <w:p w14:paraId="784E596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卡牌插画也可以视为卡牌的特殊属性。同名卡牌如果插画不同，需要在卡牌列表中单独排列。</w:t>
      </w:r>
    </w:p>
    <w:p w14:paraId="70AD9A70">
      <w:pPr>
        <w:bidi w:val="0"/>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卡牌获取</w:t>
      </w:r>
    </w:p>
    <w:p w14:paraId="1899BEFE">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点击获取方法后，系统会弹出窗口，</w:t>
      </w:r>
      <w:r>
        <w:rPr>
          <w:rFonts w:hint="eastAsia" w:ascii="宋体" w:hAnsi="宋体" w:eastAsia="宋体" w:cs="宋体"/>
          <w:color w:val="0D0D0D" w:themeColor="text1" w:themeTint="F2"/>
          <w:sz w:val="24"/>
          <w:szCs w:val="24"/>
          <w:lang w:val="en-US" w:eastAsia="zh-CN"/>
          <w14:textFill>
            <w14:solidFill>
              <w14:schemeClr w14:val="tx1">
                <w14:lumMod w14:val="95000"/>
                <w14:lumOff w14:val="5000"/>
              </w14:schemeClr>
            </w14:solidFill>
          </w14:textFill>
        </w:rPr>
        <w:t>提供</w:t>
      </w: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该卡牌的主要获取方式和入口。例如，玩家可以前往商店购买对应卡包，或通过相关构组卡组获取目标卡牌。</w:t>
      </w:r>
    </w:p>
    <w:p w14:paraId="66592B1B">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578225" cy="1093470"/>
            <wp:effectExtent l="0" t="0" r="3175" b="11430"/>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82"/>
                    <a:stretch>
                      <a:fillRect/>
                    </a:stretch>
                  </pic:blipFill>
                  <pic:spPr>
                    <a:xfrm>
                      <a:off x="0" y="0"/>
                      <a:ext cx="3578225" cy="1093470"/>
                    </a:xfrm>
                    <a:prstGeom prst="rect">
                      <a:avLst/>
                    </a:prstGeom>
                    <a:noFill/>
                    <a:ln>
                      <a:noFill/>
                    </a:ln>
                  </pic:spPr>
                </pic:pic>
              </a:graphicData>
            </a:graphic>
          </wp:inline>
        </w:drawing>
      </w:r>
    </w:p>
    <w:p w14:paraId="01F67182">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示例</w:t>
      </w:r>
      <w:r>
        <w:rPr>
          <w:rFonts w:hint="eastAsia" w:ascii="宋体" w:hAnsi="宋体" w:eastAsia="宋体" w:cs="宋体"/>
          <w:sz w:val="24"/>
          <w:szCs w:val="24"/>
          <w:lang w:eastAsia="zh-CN"/>
        </w:rPr>
        <w:t>）</w:t>
      </w:r>
    </w:p>
    <w:p w14:paraId="6D135901">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该功能的价值在于将“我想要某张卡”与“我应该通过什么路径获得它”连接起来，降低玩家在复杂卡池中寻找获取路径的成本。</w:t>
      </w:r>
    </w:p>
    <w:p w14:paraId="10E9CACA">
      <w:pPr>
        <w:bidi w:val="0"/>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卡组卡牌增减</w:t>
      </w:r>
    </w:p>
    <w:p w14:paraId="64BEF099">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在卡牌编辑区域点击增加按钮时，如果当前卡组内没有该卡牌，且主卡组总数小于 60、额外卡组总数小于 15，并且该卡牌符合放入区域和禁卡表限制，则该卡牌会正常加入卡组。</w:t>
      </w:r>
    </w:p>
    <w:p w14:paraId="45A82F55">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如果当前卡牌在卡组中的数量已经达到 3 张，再次点击增加时，界面会显示提示文本“牌组同名卡不得超过三张”。</w:t>
      </w:r>
    </w:p>
    <w:p w14:paraId="164BC950">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如果当前卡牌在卡组中的数量为 0，再次点击移除时，界面会显示提示文本“无法删除更多卡片”。</w:t>
      </w:r>
    </w:p>
    <w:p w14:paraId="069CEDC4">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这些提示文本的作用是将规则限制转化为即时反馈，避免玩家在编辑过程中产生误解。</w:t>
      </w:r>
    </w:p>
    <w:p w14:paraId="38F77445">
      <w:pPr>
        <w:bidi w:val="0"/>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卡牌分解与合成</w:t>
      </w:r>
    </w:p>
    <w:p w14:paraId="7D8E773E">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点击分解按钮时，系统会基于当前卡牌稀有度和加工方式给予对应稀有度的碎片。基础加工、面闪加工、镜碎加工通常分别获得 10、15、30 单位碎片。合成卡牌时，通常需要消耗 30 单位目标卡牌对应稀有度的碎片。</w:t>
      </w:r>
    </w:p>
    <w:p w14:paraId="6B6E3150">
      <w:pPr>
        <w:keepNext w:val="0"/>
        <w:keepLines w:val="0"/>
        <w:pageBreakBefore w:val="0"/>
        <w:widowControl/>
        <w:kinsoku/>
        <w:wordWrap/>
        <w:overflowPunct/>
        <w:topLinePunct w:val="0"/>
        <w:autoSpaceDE/>
        <w:autoSpaceDN/>
        <w:bidi w:val="0"/>
        <w:adjustRightInd/>
        <w:snapToGrid/>
        <w:spacing w:before="0" w:after="120" w:line="360" w:lineRule="auto"/>
        <w:jc w:val="left"/>
        <w:textAlignment w:val="auto"/>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pPr>
    </w:p>
    <w:p w14:paraId="4617275D">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center"/>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lang w:eastAsia="zh-CN"/>
          <w14:textFill>
            <w14:solidFill>
              <w14:schemeClr w14:val="tx1">
                <w14:lumMod w14:val="95000"/>
                <w14:lumOff w14:val="5000"/>
              </w14:schemeClr>
            </w14:solidFill>
          </w14:textFill>
        </w:rPr>
        <w:drawing>
          <wp:inline distT="0" distB="0" distL="114300" distR="114300">
            <wp:extent cx="4055745" cy="5205730"/>
            <wp:effectExtent l="0" t="0" r="0" b="0"/>
            <wp:docPr id="26" name="E657119C-6982-421D-8BA7-E74DEB70A7D9-25" descr="C:/Users/Administrator/AppData/Local/Temp/wps.hJePL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657119C-6982-421D-8BA7-E74DEB70A7D9-25" descr="C:/Users/Administrator/AppData/Local/Temp/wps.hJePLIwps"/>
                    <pic:cNvPicPr>
                      <a:picLocks noChangeAspect="1"/>
                    </pic:cNvPicPr>
                  </pic:nvPicPr>
                  <pic:blipFill>
                    <a:blip r:embed="rId83"/>
                    <a:stretch>
                      <a:fillRect/>
                    </a:stretch>
                  </pic:blipFill>
                  <pic:spPr>
                    <a:xfrm>
                      <a:off x="0" y="0"/>
                      <a:ext cx="4055745" cy="5205730"/>
                    </a:xfrm>
                    <a:prstGeom prst="rect">
                      <a:avLst/>
                    </a:prstGeom>
                  </pic:spPr>
                </pic:pic>
              </a:graphicData>
            </a:graphic>
          </wp:inline>
        </w:drawing>
      </w:r>
    </w:p>
    <w:p w14:paraId="3E3B7155">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需要注意的是，通过购买构组卡组获得的卡牌通常无法分解，大型活动获得的纪念卡牌也不能分解。</w:t>
      </w:r>
    </w:p>
    <w:p w14:paraId="236A1495">
      <w:pPr>
        <w:ind w:firstLine="480"/>
        <w:jc w:val="cente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sz w:val="24"/>
          <w:szCs w:val="24"/>
        </w:rPr>
        <w:drawing>
          <wp:inline distT="0" distB="0" distL="114300" distR="114300">
            <wp:extent cx="2748915" cy="239395"/>
            <wp:effectExtent l="0" t="0" r="13335" b="8255"/>
            <wp:docPr id="11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2"/>
                    <pic:cNvPicPr>
                      <a:picLocks noChangeAspect="1"/>
                    </pic:cNvPicPr>
                  </pic:nvPicPr>
                  <pic:blipFill>
                    <a:blip r:embed="rId84"/>
                    <a:stretch>
                      <a:fillRect/>
                    </a:stretch>
                  </pic:blipFill>
                  <pic:spPr>
                    <a:xfrm>
                      <a:off x="0" y="0"/>
                      <a:ext cx="2748915" cy="239395"/>
                    </a:xfrm>
                    <a:prstGeom prst="rect">
                      <a:avLst/>
                    </a:prstGeom>
                    <a:noFill/>
                    <a:ln>
                      <a:noFill/>
                    </a:ln>
                  </pic:spPr>
                </pic:pic>
              </a:graphicData>
            </a:graphic>
          </wp:inline>
        </w:drawing>
      </w:r>
      <w:r>
        <w:rPr>
          <w:rFonts w:hint="eastAsia" w:ascii="宋体" w:hAnsi="宋体" w:eastAsia="宋体" w:cs="宋体"/>
          <w:sz w:val="24"/>
          <w:szCs w:val="24"/>
        </w:rPr>
        <w:drawing>
          <wp:inline distT="0" distB="0" distL="114300" distR="114300">
            <wp:extent cx="516890" cy="235585"/>
            <wp:effectExtent l="0" t="0" r="16510" b="12065"/>
            <wp:docPr id="11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5"/>
                    <pic:cNvPicPr>
                      <a:picLocks noChangeAspect="1"/>
                    </pic:cNvPicPr>
                  </pic:nvPicPr>
                  <pic:blipFill>
                    <a:blip r:embed="rId85"/>
                    <a:stretch>
                      <a:fillRect/>
                    </a:stretch>
                  </pic:blipFill>
                  <pic:spPr>
                    <a:xfrm>
                      <a:off x="0" y="0"/>
                      <a:ext cx="516890" cy="235585"/>
                    </a:xfrm>
                    <a:prstGeom prst="rect">
                      <a:avLst/>
                    </a:prstGeom>
                    <a:noFill/>
                    <a:ln>
                      <a:noFill/>
                    </a:ln>
                  </pic:spPr>
                </pic:pic>
              </a:graphicData>
            </a:graphic>
          </wp:inline>
        </w:drawing>
      </w:r>
    </w:p>
    <w:p w14:paraId="5D3B4950">
      <w:pPr>
        <w:keepNext w:val="0"/>
        <w:keepLines w:val="0"/>
        <w:pageBreakBefore w:val="0"/>
        <w:widowControl/>
        <w:kinsoku/>
        <w:wordWrap/>
        <w:overflowPunct/>
        <w:topLinePunct w:val="0"/>
        <w:autoSpaceDE/>
        <w:autoSpaceDN/>
        <w:bidi w:val="0"/>
        <w:adjustRightInd/>
        <w:snapToGrid/>
        <w:spacing w:before="0" w:after="120" w:line="360" w:lineRule="auto"/>
        <w:ind w:firstLine="480" w:firstLineChars="200"/>
        <w:jc w:val="left"/>
        <w:textAlignment w:val="auto"/>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pPr>
      <w:r>
        <w:rPr>
          <w:rFonts w:hint="eastAsia" w:ascii="宋体" w:hAnsi="宋体" w:eastAsia="宋体" w:cs="宋体"/>
          <w:color w:val="0D0D0D" w:themeColor="text1" w:themeTint="F2"/>
          <w:sz w:val="24"/>
          <w:szCs w:val="24"/>
          <w14:textFill>
            <w14:solidFill>
              <w14:schemeClr w14:val="tx1">
                <w14:lumMod w14:val="95000"/>
                <w14:lumOff w14:val="5000"/>
              </w14:schemeClr>
            </w14:solidFill>
          </w14:textFill>
        </w:rPr>
        <w:t>分解合成系统是《游戏王：大师决斗》降低构筑门槛的重要机制。它允许玩家将低需求卡牌转化为目标卡牌资源，从而减少纯随机抽卡带来的挫败感。</w:t>
      </w:r>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ＭＳ 明朝">
    <w:altName w:val="宋体"/>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73C0">
    <w:pPr>
      <w:pStyle w:val="24"/>
      <w:spacing w:before="0" w:after="0" w:line="240" w:lineRule="auto"/>
      <w:jc w:val="left"/>
    </w:pPr>
    <w:r>
      <w:rPr>
        <w:rFonts w:ascii="Calibri" w:hAnsi="Calibri" w:eastAsia="Calibri"/>
        <w:color w:val="444444"/>
        <w:sz w:val="18"/>
      </w:rPr>
      <w:t xml:space="preserve">第 </w:t>
    </w:r>
    <w:r>
      <w:rPr>
        <w:rFonts w:ascii="Calibri" w:hAnsi="Calibri" w:eastAsia="Calibri"/>
        <w:color w:val="444444"/>
        <w:sz w:val="18"/>
      </w:rPr>
      <w:fldChar w:fldCharType="begin"/>
    </w:r>
    <w:r>
      <w:rPr>
        <w:rFonts w:ascii="Calibri" w:hAnsi="Calibri" w:eastAsia="Calibri"/>
        <w:color w:val="444444"/>
        <w:sz w:val="18"/>
      </w:rPr>
      <w:instrText xml:space="preserve"> PAGE </w:instrText>
    </w:r>
    <w:r>
      <w:rPr>
        <w:rFonts w:ascii="Calibri" w:hAnsi="Calibri" w:eastAsia="Calibri"/>
        <w:color w:val="444444"/>
        <w:sz w:val="18"/>
      </w:rPr>
      <w:fldChar w:fldCharType="separate"/>
    </w:r>
    <w:r>
      <w:rPr>
        <w:rFonts w:ascii="Calibri" w:hAnsi="Calibri" w:eastAsia="Calibri"/>
        <w:color w:val="444444"/>
        <w:sz w:val="18"/>
      </w:rPr>
      <w:t>1</w:t>
    </w:r>
    <w:r>
      <w:rPr>
        <w:rFonts w:ascii="Calibri" w:hAnsi="Calibri" w:eastAsia="Calibri"/>
        <w:color w:val="444444"/>
        <w:sz w:val="18"/>
      </w:rPr>
      <w:fldChar w:fldCharType="end"/>
    </w:r>
    <w:r>
      <w:rPr>
        <w:rFonts w:ascii="Calibri" w:hAnsi="Calibri" w:eastAsia="Calibri"/>
        <w:color w:val="444444"/>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253E38"/>
    <w:multiLevelType w:val="multilevel"/>
    <w:tmpl w:val="CC253E3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400B"/>
    <w:rsid w:val="0029639D"/>
    <w:rsid w:val="00326F90"/>
    <w:rsid w:val="00AA1D8D"/>
    <w:rsid w:val="00B47730"/>
    <w:rsid w:val="00CB0664"/>
    <w:rsid w:val="00FC693F"/>
    <w:rsid w:val="09EA187C"/>
    <w:rsid w:val="1E161E6D"/>
    <w:rsid w:val="22BD563D"/>
    <w:rsid w:val="25826DD1"/>
    <w:rsid w:val="2A1947F1"/>
    <w:rsid w:val="2B9C7BAD"/>
    <w:rsid w:val="345B6AD0"/>
    <w:rsid w:val="37E639E2"/>
    <w:rsid w:val="38D01BA9"/>
    <w:rsid w:val="442E73FA"/>
    <w:rsid w:val="4C1D1D6E"/>
    <w:rsid w:val="4DD81A8B"/>
    <w:rsid w:val="4E0358C8"/>
    <w:rsid w:val="5BF96718"/>
    <w:rsid w:val="6B27763E"/>
    <w:rsid w:val="6C8E793A"/>
    <w:rsid w:val="74582108"/>
    <w:rsid w:val="789B6A68"/>
    <w:rsid w:val="7F076C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Calibri" w:cstheme="minorBidi"/>
      <w:sz w:val="22"/>
      <w:szCs w:val="22"/>
      <w:lang w:val="en-US" w:eastAsia="en-US" w:bidi="ar-SA"/>
    </w:rPr>
  </w:style>
  <w:style w:type="paragraph" w:styleId="3">
    <w:name w:val="heading 1"/>
    <w:basedOn w:val="1"/>
    <w:next w:val="1"/>
    <w:link w:val="140"/>
    <w:qFormat/>
    <w:uiPriority w:val="9"/>
    <w:pPr>
      <w:keepNext/>
      <w:keepLines/>
      <w:spacing w:before="360" w:after="200" w:line="276"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80" w:after="140" w:line="276"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100" w:line="276"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2"/>
    <w:unhideWhenUsed/>
    <w:qFormat/>
    <w:uiPriority w:val="9"/>
    <w:pPr>
      <w:keepNext/>
      <w:keepLines/>
      <w:spacing w:before="160" w:after="80" w:line="276" w:lineRule="auto"/>
      <w:outlineLvl w:val="3"/>
    </w:pPr>
    <w:rPr>
      <w:rFonts w:asciiTheme="majorHAnsi" w:hAnsiTheme="majorHAnsi" w:eastAsiaTheme="majorEastAsia" w:cstheme="majorBidi"/>
      <w:b/>
      <w:bCs/>
      <w:i/>
      <w:iCs/>
      <w:color w:val="1F4D78"/>
      <w:sz w:val="23"/>
    </w:rPr>
  </w:style>
  <w:style w:type="paragraph" w:styleId="7">
    <w:name w:val="heading 5"/>
    <w:basedOn w:val="1"/>
    <w:next w:val="1"/>
    <w:link w:val="153"/>
    <w:semiHidden/>
    <w:unhideWhenUsed/>
    <w:qFormat/>
    <w:uiPriority w:val="9"/>
    <w:pPr>
      <w:keepNext/>
      <w:keepLines/>
      <w:spacing w:before="120" w:after="60" w:line="276" w:lineRule="auto"/>
      <w:outlineLvl w:val="4"/>
    </w:pPr>
    <w:rPr>
      <w:rFonts w:asciiTheme="majorHAnsi" w:hAnsiTheme="majorHAnsi" w:eastAsiaTheme="majorEastAsia" w:cstheme="majorBidi"/>
      <w:b/>
      <w:color w:val="000000"/>
      <w:sz w:val="22"/>
    </w:rPr>
  </w:style>
  <w:style w:type="paragraph" w:styleId="8">
    <w:name w:val="heading 6"/>
    <w:basedOn w:val="1"/>
    <w:next w:val="1"/>
    <w:link w:val="154"/>
    <w:semiHidden/>
    <w:unhideWhenUsed/>
    <w:qFormat/>
    <w:uiPriority w:val="9"/>
    <w:pPr>
      <w:keepNext/>
      <w:keepLines/>
      <w:spacing w:before="100" w:after="40" w:line="276" w:lineRule="auto"/>
      <w:outlineLvl w:val="5"/>
    </w:pPr>
    <w:rPr>
      <w:rFonts w:asciiTheme="majorHAnsi" w:hAnsiTheme="majorHAnsi" w:eastAsiaTheme="majorEastAsia" w:cstheme="majorBidi"/>
      <w:b/>
      <w:i/>
      <w:iCs/>
      <w:color w:val="000000"/>
      <w:sz w:val="21"/>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8"/>
    <w:unhideWhenUsed/>
    <w:qFormat/>
    <w:uiPriority w:val="99"/>
    <w:pPr>
      <w:tabs>
        <w:tab w:val="center" w:pos="4680"/>
        <w:tab w:val="right" w:pos="9360"/>
      </w:tabs>
      <w:spacing w:after="0" w:line="240" w:lineRule="auto"/>
    </w:pPr>
  </w:style>
  <w:style w:type="paragraph" w:styleId="25">
    <w:name w:val="header"/>
    <w:basedOn w:val="1"/>
    <w:link w:val="16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eastAsia="宋体" w:asciiTheme="minorHAnsi" w:hAnsiTheme="minorHAnsi"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2E74B5"/>
      <w:sz w:val="32"/>
      <w:szCs w:val="28"/>
    </w:rPr>
  </w:style>
  <w:style w:type="character" w:customStyle="1" w:styleId="141">
    <w:name w:val="Heading 2 Char"/>
    <w:basedOn w:val="133"/>
    <w:link w:val="4"/>
    <w:qFormat/>
    <w:uiPriority w:val="9"/>
    <w:rPr>
      <w:rFonts w:asciiTheme="majorHAnsi" w:hAnsiTheme="majorHAnsi" w:eastAsiaTheme="majorEastAsia" w:cstheme="majorBidi"/>
      <w:b/>
      <w:bCs/>
      <w:color w:val="2E74B5"/>
      <w:sz w:val="26"/>
      <w:szCs w:val="26"/>
    </w:rPr>
  </w:style>
  <w:style w:type="character" w:customStyle="1" w:styleId="142">
    <w:name w:val="Heading 3 Char"/>
    <w:basedOn w:val="133"/>
    <w:link w:val="5"/>
    <w:qFormat/>
    <w:uiPriority w:val="9"/>
    <w:rPr>
      <w:rFonts w:asciiTheme="majorHAnsi" w:hAnsiTheme="majorHAnsi" w:eastAsiaTheme="majorEastAsia" w:cstheme="majorBidi"/>
      <w:b/>
      <w:bCs/>
      <w:color w:val="1F4D78"/>
      <w:sz w:val="24"/>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宋体" w:hAnsi="宋体" w:eastAsia="宋体" w:cstheme="minorBidi"/>
      <w:sz w:val="20"/>
      <w:szCs w:val="20"/>
      <w:lang w:val="en-US" w:eastAsia="en-US" w:bidi="ar-SA"/>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1F4D78"/>
      <w:sz w:val="23"/>
    </w:rPr>
  </w:style>
  <w:style w:type="character" w:customStyle="1" w:styleId="153">
    <w:name w:val="Heading 5 Char"/>
    <w:basedOn w:val="133"/>
    <w:link w:val="7"/>
    <w:semiHidden/>
    <w:qFormat/>
    <w:uiPriority w:val="9"/>
    <w:rPr>
      <w:rFonts w:asciiTheme="majorHAnsi" w:hAnsiTheme="majorHAnsi" w:eastAsiaTheme="majorEastAsia" w:cstheme="majorBidi"/>
      <w:b/>
      <w:color w:val="000000"/>
      <w:sz w:val="22"/>
    </w:rPr>
  </w:style>
  <w:style w:type="character" w:customStyle="1" w:styleId="154">
    <w:name w:val="Heading 6 Char"/>
    <w:basedOn w:val="133"/>
    <w:link w:val="8"/>
    <w:semiHidden/>
    <w:qFormat/>
    <w:uiPriority w:val="9"/>
    <w:rPr>
      <w:rFonts w:asciiTheme="majorHAnsi" w:hAnsiTheme="majorHAnsi" w:eastAsiaTheme="majorEastAsia" w:cstheme="majorBidi"/>
      <w:b/>
      <w:i/>
      <w:iCs/>
      <w:color w:val="000000"/>
      <w:sz w:val="21"/>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内容块-16-a"/>
    <w:basedOn w:val="1"/>
    <w:next w:val="1"/>
    <w:qFormat/>
    <w:uiPriority w:val="0"/>
    <w:pPr>
      <w:pBdr>
        <w:top w:val="single" w:color="F6F8FB" w:themeColor="accent1" w:themeTint="0D" w:sz="4" w:space="10"/>
        <w:left w:val="single" w:color="F6F8FB" w:themeColor="accent1" w:themeTint="0D" w:sz="4" w:space="17"/>
        <w:bottom w:val="single" w:color="F6F8FB" w:themeColor="accent1" w:themeTint="0D" w:sz="4" w:space="10"/>
        <w:right w:val="single" w:color="F6F8FB" w:themeColor="accent1" w:themeTint="0D" w:sz="4" w:space="17"/>
      </w:pBdr>
      <w:shd w:val="clear" w:color="auto" w:fill="F6F8FB" w:themeFill="accent1" w:themeFillTint="0D"/>
      <w:ind w:left="357" w:right="357"/>
      <w:textAlignment w:val="center"/>
    </w:pPr>
    <w:rPr>
      <w:szCs w:val="21"/>
    </w:rPr>
  </w:style>
  <w:style w:type="character" w:customStyle="1" w:styleId="167">
    <w:name w:val="页眉 字符"/>
    <w:link w:val="25"/>
    <w:qFormat/>
    <w:uiPriority w:val="0"/>
  </w:style>
  <w:style w:type="character" w:customStyle="1" w:styleId="168">
    <w:name w:val="页脚 字符"/>
    <w:link w:val="2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9" Type="http://schemas.openxmlformats.org/officeDocument/2006/relationships/fontTable" Target="fontTable.xml"/><Relationship Id="rId88" Type="http://schemas.openxmlformats.org/officeDocument/2006/relationships/customXml" Target="../customXml/item2.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1EQWxNa01sTWpKemFHOTNSM0pwWkNVeU1pVXpRWFJ5ZFdVbE1rTWxNakp5YVdOb1ZHVjRkQ1V5TWlVelFYUnlkV1VsTWtNbE1qSm9aV2xuYUhRbE1qSWxNMEV4TURBd0pUZEVKVEpESlRJeVpXeGxiV1Z1ZEhNbE1qSWxNMEVsTjBJbE1qSllVMmhIVkU5NlZrWm9OakEyTmpReUpUSXlKVE5CSlRkQ0pUSXlhV1FsTWpJbE0wRWxNakpZVTJoSFZFOTZWa1pvTmpBMk5qUXl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ozSlNkbEJQYzNCT1l6WXhORFk0TWlVeU1pVTNSQ1V5UXlVM1FpVXlNbTVoYldVbE1qSWxNMEVsTWpJbFJUVWxPVEFsT0VRbFJUY2xRVGNsUWpBbE1qSWxNa01sTWpKMGVYQmxKVEl5SlROQkpUSXljM1J5YVc1bkpUSXlKVEpESlRJeWRtRnNkV1VsTWpJbE0wRWxNaklsTWpJbE1rTWxNakpqWVhSbFoyOXllU1V5TWlVelFTVXlNbVJsWm1GMWJIUWxNaklsTWtNbE1qSnBaQ1V5TWlVelFTVXlNbTlUVVhaSGJtcG1UbVEyT0RreE56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MVZtYVVWdWVITnpWVE01T0RJNE5TVXlNaVV6UVNVM1FpVXlNbWxrSlRJeUpUTkJKVEl5YTFWbWFVVnVlSE56VlRNNU9ESTRO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mtRMFJ5ZG1SbGJreDVOVFUxTURZNUpUSXlKVGRFSlRKREpUZENKVEl5Ym1GdFpTVXlNaVV6UVNVeU1pVkZOU1U1TUNVNFJDVkZOeVZCTnlWQ01DVXlNaVV5UXlVeU1uUjVjR1VsTWpJbE0wRWxNakp6ZEhKcGJtY2xNaklsTWtNbE1qSjJZV3gxWlNVeU1pVXpRU1V5TWlVeU1pVXlReVV5TW1OaGRHVm5iM0o1SlRJeUpUTkJKVEl5WkdWbVlYVnNkQ1V5TWlVeVF5VXlNbWxrSlRJeUpUTkJKVEl5ZEVWc2VYcHdRVU50UkRBM09UazF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U2VIVnhWbk5wYlUxbU5UYzVNVGs1SlRJeUpUTkJKVGRDSlRJeWFXUWxNaklsTTBFbE1qSlNlSFZ4Vm5OcGJVMW1OVGM1TVRrN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GcWFFMXZhMkprZDIwME1ESTRNRGtsTWpJbE4wUWxNa01sTjBJbE1qSnVZVzFsSlRJeUpUTkJKVEl5SlVVMUpUa3dKVGhFSlVVM0pVRTNKVUl3SlRJeUpUSkRKVEl5ZEhsd1pTVXlNaVV6UVNVeU1uTjBjbWx1WnlVeU1pVXlReVV5TW5aaGJIVmxKVEl5SlROQkpUSXlKVEl5SlRKREpUSXlZMkYwWldkdmNua2xNaklsTTBFbE1qSmtaV1poZFd4MEpUSXlKVEpESlRJeWFXUWxNaklsTTBFbE1qSlJSM0pwUVZsTVRsRkZNVFF3Tnpn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hIVGtWRVFrZFZXbTB5TURJNU56Z2xNaklsTTBFbE4wSWxNakpwWkNVeU1pVXpRU1V5TWtoSFRrVkVRa2RWV20weU1ESTVOemdsTWpJbE1rTWxNakp1WVcxbEpUSXlKVE5CSlRJeWMzUmhibVJoY21SVVpYaDBKVEl5SlRKREpUSXlkR2wwYkdVbE1qSWxNMEVsTWpJbE1qSWxNa01sTWpKallYUmxaMjl5ZVNVeU1pVXpRU1V5TW5OMFlXNWtZWEpr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1UWTNKVEpESlRJeWVTVXlNaVV6UVRFMk1DVXlReVV5TW5jbE1qSWxNMEV4TURBbE1rTWxNakpvSlRJeUpUTkJOREFsTWtNbE1qSjZhVzVrWlhnbE1qSWxNMEUzSlRKREpUSXlZVzVuYkdVbE1qSWxNMEV3SlRkRUpUSkRKVEl5YzJoaGNHVlRkSGxzWlNVeU1pVXpRU1UzUWlVeU1tRnNjR2hoSlRJeUpUTkJNU1UzUkNVeVF5VXlNbXhwYm1WVGRIbHNaU1V5TWlVelFTVTNRaVUzUkNVeVF5VXlNbVpwYkd4VGRIbHNaU1V5TWlVelFTVTNRaVV5TW1OdmJHOXlKVEl5SlROQkpUSXlNalV3SlRKRE1qSXdKVEpETWpFNUpUSXlKVEpESlRJeVpISmhkMVI1Y0dVbE1qSWxNMEVsTWpKdWIyNWxKVEl5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eVF5VXlNbk5wZW1VbE1qSWxNMEV4TmlVM1JDVXlReVV5TW5SbGVIUkNiRzlqYXlVeU1pVXpRU1UxUWlVM1FpVXlNbkJ2YzJsMGFXOXVKVEl5SlROQkpUZENKVEl5ZUNVeU1pVXpRVEFsTWtNbE1qSjVKVEl5SlROQk1DVXlReVV5TW5jbE1qSWxNMEVsTWpKM0pUSXlKVEpESlRJeWFDVXlNaVV6UVNVeU1tZ2xNaklsTjBRbE1rTWxNakowWlhoMEpUSXlKVE5CSlRJeUpVVTJKVUV3SlVJNEpVVTFKVUpHSlRnekpVVTRKVUUzSlRnMEpVVTFKVGc0SlRrNUpVVTFKVUl4SlRn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jA5aWNFaEhTVTkyU0RnMk5qWTVOeVV5TWlVelFTVTNRaVV5TW1sa0pUSXlKVE5CSlRJeVowOWljRWhIU1U5MlNEZzJOalk1Tnl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BPRGtsTWtNbE1qSjVKVEl5SlROQk1UWXdKVEpESlRJeWR5VXlNaVV6UVRFd01DVXlReVV5TW1nbE1qSWxNMEUwTUNVeVF5VXlNbnBwYm1SbGVDVXlNaVV6UVRnbE1rTWxNakpoYm1kc1pTVXlNaVV6UVRBbE4wUWxNa01sTWpKemFHRndaVk4wZVd4bEpUSXlKVE5CSlRkQ0pUSXlZV3h3YUdFbE1qSWxNMEV4SlRkRUpUSkRKVEl5YkdsdVpWTjBlV3hsSlRJeUpUTkJKVGRDSlRkRUpUSkRKVEl5Wm1sc2JGTjBlV3hsSlRJeUpUTkJKVGRDSlRJeVkyOXNiM0lsTWpJbE0wRWxNakl5TkRnbE1rTXlNVE1sTWtNeE9ERWxNaklsTWtNbE1qSmtjbUYzVkhsd1pTVXlNaVV6UVNVeU1tNXZibVVsTWp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k5wZW1VbE1qSWxNMEV4TmlVeVF5VXlNbUp2YkdRbE1qSWxNMEYwY25WbEpUZEVKVEpESlRJeWRHVjRkRUpzYjJOckpUSXlKVE5CSlRWQ0pUZENKVEl5Y0c5emFYUnBiMjRsTWpJbE0wRWxOMElsTWpKNEpUSXlKVE5CTUNVeVF5VXlNbmtsTWpJbE0wRXdKVEpESlRJeWR5VXlNaVV6UVNVeU1uY2xNaklsTWtNbE1qSm9KVEl5SlROQkpUSXlhQ1V5TWlVM1JDVXlReVV5TW5SbGVIUWxNaklsTTBFbE1qSWxSVFlsT1RVbFFqQWxSVFVsUVVRbE9UY2xSVFVsUWprbFFqTWxSVFVsT0VZbFFqQWxSVFVsUWpFbE9E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NlJWcExRbmxKYjFsaU1qWTNOalF4SlRJeUpUTkJKVGRDSlRJeWFXUWxNaklsTTBFbE1qSjZSVnBMUW5sSmIxbGlNalkzTmpR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OQ1VuRjBUa05GV2xJNU9UVTBOamtsTWpJbE4wUWxNa01sTjBJbE1qSnVZVzFsSlRJeUpUTkJKVEl5SlVVMUpUa3dKVGhFSlVVM0pVRTNKVUl3SlRJeUpUSkRKVEl5ZEhsd1pTVXlNaVV6UVNVeU1uTjBjbWx1WnlVeU1pVXlReVV5TW5aaGJIVmxKVEl5SlROQkpUSXlKVEl5SlRKREpUSXlZMkYwWldkdmNua2xNaklsTTBFbE1qSmtaV1poZFd4MEpUSXlKVEpESlRJeWFXUWxNaklsTTBFbE1qSjZka04xUzFadVJscGhNVFV4T1RN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eVF5VXlNbk5wZW1VbE1qSWxNMEV4T0NVM1JDVXlReVV5TW5SbGVIUkNiRzlqYXlVeU1pVXpRU1UxUWlVM1FpVXlNbkJ2YzJsMGFXOXVKVEl5SlROQkpUZENKVEl5ZUNVeU1pVXpRVEV3SlRKREpUSXllU1V5TWlVelFUQWxNa01sTWpKM0pUSXlKVE5CSlRJeWR5MHlNQ1V5TWlVeVF5VXlNbWdsTWpJbE0wRWxNakpvSlRJeUpUZEVKVEpESlRJeWRHVjRkQ1V5TWlVelFTVXlNaVZGTlNWQlJpVkNPU1ZGTlNWQ01TVTRNQ1ZGT0NWQk55VTROQ1ZGTlNVNE9DVTV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TnVjMUp2ZWtKaGNra3lNak15TVRFbE1qSWxNMEVsTjBJbE1qSnBaQ1V5TWlVelFTVXlNbk51YzFKdmVrSmhja2t5TWpNeU1U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HVnNRVzVvU1hwUWRqYzROVEV6TUNVeU1pVTNSQ1V5UXlVM1FpVXlNbTVoYldVbE1qSWxNMEVsTWpJbFJUVWxPVEFsT0VRbFJUY2xRVGNsUWpBbE1qSWxNa01sTWpKMGVYQmxKVEl5SlROQkpUSXljM1J5YVc1bkpUSXlKVEpESlRJeWRtRnNkV1VsTWpJbE0wRWxNaklsTWpJbE1rTWxNakpqWVhSbFoyOXllU1V5TWlVelFTVXlNbVJsWm1GMWJIUWxNaklsTWtNbE1qSnBaQ1V5TWlVelFTVXlNbGhqV1VwQ1psZHNibUl5T0RFek9E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XlReVV5TW5OcGVtVWxNaklsTTBFeE9DVTNSQ1V5UXlVeU1uUmxlSFJDYkc5amF5VXlNaVV6UVNVMVFpVTNRaVV5TW5CdmMybDBhVzl1SlRJeUpUTkJKVGRDSlRJeWVDVXlNaVV6UVRFd0pUSkRKVEl5ZVNVeU1pVXpRVEFsTWtNbE1qSjNKVEl5SlROQkpUSXlkeTB5TUNVeU1pVXlReVV5TW1nbE1qSWxNMEVsTWpKb0pUSXlKVGRFSlRKREpUSXlkR1Y0ZENVeU1pVXpRU1V5TWlWRk9DVkNOU1U0TkNWRk5pVkNRU1U1TUNWRk55VkNNeVZDUWlWRk55VkNRaVU1U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k5ZWVhod1FtWmFXSGt4TlRBeU1qWWxNaklsTTBFbE4wSWxNakpwWkNVeU1pVXpRU1V5TW5OWVlYaHdRbVphV0hreE5UQXlNal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bFp3Um1kM1dtMVBSVGMyTkRjMk5DVXlNaVUzUkNVeVF5VTNRaVV5TW01aGJXVWxNaklsTTBFbE1qSWxSVFVsT1RBbE9FUWxSVGNsUVRjbFFqQWxNaklsTWtNbE1qSjBlWEJsSlRJeUpUTkJKVEl5YzNSeWFXNW5KVEl5SlRKREpUSXlkbUZzZFdVbE1qSWxNMEVsTWpJbE1qSWxNa01sTWpKallYUmxaMjl5ZVNVeU1pVXpRU1V5TW1SbFptRjFiSFFsTWpJbE1rTWxNakpwWkNVeU1pVXpRU1V5TW5CRlRuUk5kR3B5VFVnMU1ERTNNek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V5UXlVeU1uTnBlbVVsTWpJbE0wRXhPQ1UzUkNVeVF5VXlNblJsZUhSQ2JHOWpheVV5TWlVelFTVTFRaVUzUWlVeU1uQnZjMmwwYVc5dUpUSXlKVE5CSlRkQ0pUSXllQ1V5TWlVelFURXdKVEpESlRJeWVTVXlNaVV6UVRBbE1rTWxNakozSlRJeUpUTkJKVEl5ZHkweU1DVXlNaVV5UXlVeU1tZ2xNaklsTTBFbE1qSm9KVEl5SlRkRUpUSkRKVEl5ZEdWNGRDVXlNaVV6UVNVeU1pVkZPQ1ZDUmlVNVJTVkZPU1U1TkNVNE1TVkZOeVZDTXlWQ1FpVkZOeVZDUWlVNV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OMGEwWkxXbVp4WkVrNU5UZ3hOVFVsTWpJbE0wRWxOMElsTWpKcFpDVXlNaVV6UVNVeU1sTjBhMFpMV21aeFpFazVOVGd4TlRV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kZwb1dsbFRhRlJOUVRNNE1UVTNPQ1V5TWlVM1JDVXlReVUzUWlVeU1tNWhiV1VsTWpJbE0wRWxNaklsUlRVbE9UQWxPRVFsUlRjbFFUY2xRakFsTWpJbE1rTWxNakowZVhCbEpUSXlKVE5CSlRJeWMzUnlhVzVuSlRJeUpUSkRKVEl5ZG1Gc2RXVWxNaklsTTBFbE1qSWxNaklsTWtNbE1qSmpZWFJsWjI5eWVTVXlNaVV6UVNVeU1tUmxabUYxYkhRbE1qSWxNa01sTWpKcFpDVXlNaVV6UVNVeU1rVnFkMjk1ZW5kU2RuVTJNRFk0TU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eVF5VXlNbk5wZW1VbE1qSWxNMEV4T0NVM1JDVXlReVV5TW5SbGVIUkNiRzlqYXlVeU1pVXpRU1UxUWlVM1FpVXlNbkJ2YzJsMGFXOXVKVEl5SlROQkpUZENKVEl5ZUNVeU1pVXpRVEV3SlRKREpUSXllU1V5TWlVelFUQWxNa01sTWpKM0pUSXlKVE5CSlRJeWR5MHlNQ1V5TWlVeVF5VXlNbWdsTWpJbE0wRWxNakpvSlRJeUpUZEVKVEpESlRJeWRHVjRkQ1V5TWlVelFTVXlNbFZKSlRKR0pVVTRKVUUzSlRnMEpVVTFKVGc0SlRrNUpVVTFKVUUwSlRnMEpVVTNKVGt3SlRn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DJSVlZFNWhhbWgyVXpJNU16TXlPQ1V5TWlVelFTVTNRaVV5TW1sa0pUSXlKVE5CSlRJeVQyUlZWRTVoYW1oMlV6STVNek15T0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6ZDFSYWVsbGlSMGxOTmpnd05Ea3dKVEl5SlRkRUpUSkRKVGRDSlRJeWJtRnRaU1V5TWlVelFTVXlNaVZGTlNVNU1DVTRSQ1ZGTnlWQk55VkNNQ1V5TWlVeVF5VXlNblI1Y0dVbE1qSWxNMEVsTWpKemRISnBibWNsTWpJbE1rTWxNakoyWVd4MVpTVXlNaVV6UVNVeU1pVXlNaVV5UXlVeU1tTmhkR1ZuYjNKNUpUSXlKVE5CSlRJeVpHVm1ZWFZzZENVeU1pVXlReVV5TW1sa0pUSXlKVE5CSlRJeVUyRnhWbmxVZEVWdFdEazFNelUx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SXlZMjlzYjNJbE1qSWxNMEVsTWpJeU5ERWxNa014TnpJbE1rTXhNRFl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EpUSXljMmw2WlNVeU1pVXpRVEU0SlRkRUpUSkRKVEl5ZEdWNGRFSnNiMk5ySlRJeUpUTkJKVFZDSlRkQ0pUSXljRzl6YVhScGIyNGxNaklsTTBFbE4wSWxNako0SlRJeUpUTkJNVEFsTWtNbE1qSjVKVEl5SlROQk1DVXlReVV5TW5jbE1qSWxNMEVsTWpKM0xUSXdKVEl5SlRKREpUSXlhQ1V5TWlVelFTVXlNbWdsTWpJbE4wUWxNa01sTWpKMFpYaDBKVEl5SlROQkpUSXlKVVUxSlRoRUpVRXhKVVUzSlRnNUpUZzNKVVUySlRsRkpUZzBKVVUzSlVGRUpUa3hKVEpHSlVVNEpUaEZKVUkzSlVVMUpUaEdKVGs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VkpUV2xSRWJVdFdkVEV3T1RRd09TVXlNaVV6UVNVM1FpVXlNbWxrSlRJeUpUTkJKVEl5UlZKVFdsUkViVXRXZFRFd09UUXdP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haMVJ5VGxOaGRHbEZNRFkyTVRRMEpUSXlKVGRFSlRKREpUZENKVEl5Ym1GdFpTVXlNaVV6UVNVeU1pVkZOU1U1TUNVNFJDVkZOeVZCTnlWQ01DVXlNaVV5UXlVeU1uUjVjR1VsTWpJbE0wRWxNakp6ZEhKcGJtY2xNaklsTWtNbE1qSjJZV3gxWlNVeU1pVXpRU1V5TWlVeU1pVXlReVV5TW1OaGRHVm5iM0o1SlRJeUpUTkJKVEl5WkdWbVlYVnNkQ1V5TWlVeVF5VXlNbWxrSlRJeUpUTkJKVEl5VmtKU1RYTkVhMkZwU1RnNU56UTB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EpESlRJeWMybDZaU1V5TWlVelFURTRKVGRFSlRKREpUSXlkR1Y0ZEVKc2IyTnJKVEl5SlROQkpUVkNKVGRDSlRJeWNHOXphWFJwYjI0bE1qSWxNMEVsTjBJbE1qSjRKVEl5SlROQk1UQWxNa01sTWpKNUpUSXlKVE5CTUNVeVF5VXlNbmNsTWpJbE0wRWxNakozTFRJd0pUSXlKVEpESlRJeWFDVXlNaVV6UVNVeU1tZ2xNaklsTjBRbE1rTWxNakowWlhoMEpUSXlKVE5CSlRJeUpVVTNKVGhGSlVFNUpVVTFKVUZGSlVJMkpVVTFKVGhESlVJNUpVVTVKVGcxSlRoR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zBGMllsZHlVbGRKVWpjeU9UVXdOaVV5TWlVelFTVTNRaVV5TW1sa0pUSXlKVE5CSlRJeVMwRjJZbGR5VWxkSlVqY3lPVFV3Tm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aZVVOQlZVSjRiM1JXTkRJMk9EYzJKVEl5SlRkRUpUSkRKVGRDSlRJeWJtRnRaU1V5TWlVelFTVXlNaVZGTlNVNU1DVTRSQ1ZGTnlWQk55VkNNQ1V5TWlVeVF5VXlNblI1Y0dVbE1qSWxNMEVsTWpKemRISnBibWNsTWpJbE1rTWxNakoyWVd4MVpTVXlNaVV6UVNVeU1pVXlNaVV5UXlVeU1tTmhkR1ZuYjNKNUpUSXlKVE5CSlRJeVpHVm1ZWFZzZENVeU1pVXlReVV5TW1sa0pUSXlKVE5CSlRJeVNVZEJhMWxpU205eGJ6WTNOakkx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1rTWxNakp6YVhwbEpUSXlKVE5CTVRnbE4wUWxNa01sTWpKMFpYaDBRbXh2WTJzbE1qSWxNMEVsTlVJbE4wSWxNakp3YjNOcGRHbHZiaVV5TWlVelFTVTNRaVV5TW5nbE1qSWxNMEV4TUNVeVF5VXlNbmtsTWpJbE0wRXdKVEpESlRJeWR5VXlNaVV6UVNVeU1uY3RNakFsTWpJbE1rTWxNakpvSlRJeUpUTkJKVEl5YUNVeU1p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hUbEJGZG1GcldXMUhOekE1TXpNMkpUSXlKVE5CSlRkQ0pUSXlhV1FsTWpJbE0wRWxNakpoVGxCRmRtRnJXVzFITnpBNU16TTJ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jMmw2WlNVeU1pVXpRVEU0SlRKREpUSXlZbTlzWkNVeU1pVXpRWFJ5ZFdVbE4wUWxNa01sTWpKMFpYaDBRbXh2WTJzbE1qSWxNMEVsTlVJbE4wSWxNakp3YjNOcGRHbHZiaVV5TWlVelFTVTNRaVV5TW5nbE1qSWxNMEV3SlRKREpUSXllU1V5TWlVelFUQWxNa01sTWpKM0pUSXlKVE5CSlRJeWR5VXlNaVV5UXlVeU1tZ2xNaklsTTBFbE1qSm9KVEl5SlRkRUpUSkRKVEl5ZEdWNGRDVXlNaVV6UVNVeU1pVkZPQ1ZDUmlVNU1DVkZPQ1U1TUNWQk5TVkZOU1ZDTVNV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sTlpFRklUbHBoV0VVME9ETTROak1sTWpJbE0wRWxOMElsTWpKcFpDVXlNaVV6UVNVeU1sbE5aRUZJVGxwaFdFVTBPRE00TmpN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1VSUlkzcFJhRXhpVVRFMU5qRTVOaVV5TWlVM1JDVXlReVUzUWlVeU1tNWhiV1VsTWpJbE0wRWxNaklsUlRVbE9UQWxPRVFsUlRjbFFUY2xRakFsTWpJbE1rTWxNakowZVhCbEpUSXlKVE5CSlRJeWMzUnlhVzVuSlRJeUpUSkRKVEl5ZG1Gc2RXVWxNaklsTTBFbE1qSWxNaklsTWtNbE1qSmpZWFJsWjI5eWVTVXlNaVV6UVNVeU1tUmxabUYxYkhRbE1qSWxNa01sTWpKcFpDVXlNaVV6UVNVeU1sWklha1pLWTJkTVQyMDROelEzT0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1rTWxNakp6YVhwbEpUSXlKVE5CTVRnbE4wUWxNa01sTWpKMFpYaDBRbXh2WTJzbE1qSWxNMEVsTlVJbE4wSWxNakp3YjNOcGRHbHZiaVV5TWlVelFTVTNRaVV5TW5nbE1qSWxNMEV4TUNVeVF5VXlNbmtsTWpJbE0wRXdKVEpESlRJeWR5VXlNaVV6UVNVeU1uY3RNakFsTWpJbE1rTWxNakpvSlRJeUpUTkJKVEl5YUNVeU1pVTNSQ1V5UXlVeU1uUmxlSFFsTWpJbE0wRWxNaklsUlRZbFFqUWxRa0lsUlRVbE9FRWxR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BWa0ZGVlZKelZsSktNRFl6TWpBd0pUSXlKVE5CSlRkQ0pUSXlhV1FsTWpJbE0wRWxNakpQVmtGRlZWSnpWbEpLTURZek1qQX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TlRVWE5aVlhwS1ZtSXlOVGM1TXprbE1qSWxOMFFsTWtNbE4wSWxNakp1WVcxbEpUSXlKVE5CSlRJeUpVVTFKVGt3SlRoRUpVVTNKVUUzSlVJd0pUSXlKVEpESlRJeWRIbHdaU1V5TWlVelFTVXlNbk4wY21sdVp5VXlNaVV5UXlVeU1uWmhiSFZsSlRJeUpUTkJKVEl5SlRJeUpUSkRKVEl5WTJGMFpXZHZjbmtsTWpJbE0wRWxNakprWldaaGRXeDBKVEl5SlRKREpUSXlhV1FsTWpJbE0wRWxNakpDUTNoSWJFaEpWMFZJTmpFeU5Ua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EpESlRJeWMybDZaU1V5TWlVelFURTRKVGRFSlRKREpUSXlkR1Y0ZEVKc2IyTnJKVEl5SlROQkpUVkNKVGRDSlRJeWNHOXphWFJwYjI0bE1qSWxNMEVsTjBJbE1qSjRKVEl5SlROQk1UQWxNa01sTWpKNUpUSXlKVE5CTUNVeVF5VXlNbmNsTWpJbE0wRWxNakozTFRJd0pUSXlKVEpESlRJeWFDVXlNaVV6UVNVeU1tZ2xNaklsTjBRbE1rTWxNakowWlhoMEpUSXlKVE5CSlRJeUpVVTJKVGhGSlRreUpVVTBKVUpFSlRoR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zFWWmMwaFFZVmhrY3pNek1USTROaVV5TWlVelFTVTNRaVV5TW1sa0pUSXlKVE5CSlRJeWMxVlpjMGhRWVZoa2N6TXpNVEk0Tm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VZG0xVVpsZG9hRmRJTkRneE5UWTFKVEl5SlRkRUpUSkRKVGRDSlRJeWJtRnRaU1V5TWlVelFTVXlNaVZGTlNVNU1DVTRSQ1ZGTnlWQk55VkNNQ1V5TWlVeVF5VXlNblI1Y0dVbE1qSWxNMEVsTWpKemRISnBibWNsTWpJbE1rTWxNakoyWVd4MVpTVXlNaVV6UVNVeU1pVXlNaVV5UXlVeU1tTmhkR1ZuYjNKNUpUSXlKVE5CSlRJeVpHVm1ZWFZzZENVeU1pVXlReVV5TW1sa0pUSXlKVE5CSlRJeWFrZFFaRzVKVVV4cGNEY3lOakUz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eVF5VXlNbk5wZW1VbE1qSWxNMEV4T0NVM1JDVXlReVV5TW5SbGVIUkNiRzlqYXlVeU1pVXpRU1UxUWlVM1FpVXlNbkJ2YzJsMGFXOXVKVEl5SlROQkpUZENKVEl5ZUNVeU1pVXpRVEV3SlRKREpUSXllU1V5TWlVelFUQWxNa01sTWpKM0pUSXlKVE5CSlRJeWR5MHlNQ1V5TWlVeVF5VXlNbWdsTWpJbE0wRWxNakpvSlRJeUpUZEVKVEpESlRJeWRHVjRkQ1V5TWlVelFTVXlNaVZGTkNWQ1FpVkNRaVZGTlNVNFFTVkJN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NzM5NmYzZmEtMWExOC00MDNlLWE4ZDktM2RmNjg4ZmJjNjQ1Igp9Cg=="/>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mxTa2xDUzFSMVJrVlVNamd3TURVeUpUSXlKVE5CSlRkQ0pUSXlhV1FsTWpJbE0wRWxNakpsU2tsQ1MxUjFSa1ZVTWpnd01EVXl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MVFSMUIxU25GNlRHSXhNVE01T1RFbE1qSWxOMFFsTWtNbE4wSWxNakp1WVcxbEpUSXlKVE5CSlRJeUpVVTFKVGt3SlRoRUpVVTNKVUUzSlVJd0pUSXlKVEpESlRJeWRIbHdaU1V5TWlVelFTVXlNbk4wY21sdVp5VXlNaVV5UXlVeU1uWmhiSFZsSlRJeUpUTkJKVEl5SlRJeUpUSkRKVEl5WTJGMFpXZHZjbmtsTWpJbE0wRWxNakprWldaaGRXeDBKVEl5SlRKREpUSXlhV1FsTWpJbE0wRWxNakpaYVd4SlFYcG5hRTFxTXpVNE1UTX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UaEZKVUkzSlVVMUpUaEdKVGsySlVVMUpUaEVKVUV4SlVVM0pUZzVKVGh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M0pWUWtkNVRGRnRaamt6TkRnM05pVXlNaVV6UVNVM1FpVXlNbWxrSlRJeUpUTkJKVEl5WTNKVlFrZDVURkZ0Wmprek5EZzNO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VTSGxZVDFkelQzUjFNRGMyTVRVeEpUSXlKVGRFSlRKREpUZENKVEl5Ym1GdFpTVXlNaVV6UVNVeU1pVkZOU1U1TUNVNFJDVkZOeVZCTnlWQ01DVXlNaVV5UXlVeU1uUjVjR1VsTWpJbE0wRWxNakp6ZEhKcGJtY2xNaklsTWtNbE1qSjJZV3gxWlNVeU1pVXpRU1V5TWlVeU1pVXlReVV5TW1OaGRHVm5iM0o1SlRJeUpUTkJKVEl5WkdWbVlYVnNkQ1V5TWlVeVF5VXlNbWxrSlRJeUpUTkJKVEl5UjBGWWJsUldaMFJUZWpFeE9UVXdO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eVU0UlNWQk9TVkZOU1ZCUlNWQ05pVkZOU1ZCUmlWQ09TVkZOaVU0T0NVNU9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KNGFFdFNlR1phYzNVMU56QTVNVFlsTWpJbE0wRWxOMElsTWpKcFpDVXlNaVV6UVNVeU1tSjRhRXRTZUdaYWMzVTFOekE1TVR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lU5NVRXdGlha0ZzV2prMk56Y3dOU1V5TWlVM1JDVXlReVUzUWlVeU1tNWhiV1VsTWpJbE0wRWxNaklsUlRVbE9UQWxPRVFsUlRjbFFUY2xRakFsTWpJbE1rTWxNakowZVhCbEpUSXlKVE5CSlRJeWMzUnlhVzVuSlRJeUpUSkRKVEl5ZG1Gc2RXVWxNaklsTTBFbE1qSWxNaklsTWtNbE1qSmpZWFJsWjI5eWVTVXlNaVV6UVNVeU1tUmxabUYxYkhRbE1qSWxNa01sTWpKcFpDVXlNaVV6UVNVeU1tNUhWWFYwVkhOMlNXMHdNamd6TU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FJDVkJNU1ZGTnlWQ1FpVTROQ1ZGTmlVNVJTVTROQ1ZGTnlWQlJDVTVN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TlljblJuV1VaalVHRXhNelV5T1RRbE1qSWxNMEVsTjBJbE1qSnBaQ1V5TWlVelFTVXlNbE5ZY25SbldVWmpVR0V4TXpVeU9UU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sUk5WVk51UzNaS2N6RTNNVEkwTXlVeU1pVTNSQ1V5UXlVM1FpVXlNbTVoYldVbE1qSWxNMEVsTWpJbFJUVWxPVEFsT0VRbFJUY2xRVGNsUWpBbE1qSWxNa01sTWpKMGVYQmxKVEl5SlROQkpUSXljM1J5YVc1bkpUSXlKVEpESlRJeWRtRnNkV1VsTWpJbE0wRWxNaklsTWpJbE1rTWxNakpqWVhSbFoyOXllU1V5TWlVelFTVXlNbVJsWm1GMWJIUWxNaklsTWtNbE1qSnBaQ1V5TWlVelFTVXlNbWROZFVwTlNGZHFaM1ExTnprNE5U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FFVWWxRamtsUlRZbE9EZ2xPVGdsUlRjbFFrSWxPVE1sUlRZbE9VU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xVRlZVZUhSV1NuRlNOalkyT0RnNUpUSXlKVGRFSlRKREpUZENKVEl5Ym1GdFpTVXlNaVV6UVNVeU1pVkZOU1U1TUNVNFJDVkZOeVZCTnlWQ01DVXlNaVV5UXlVeU1uUjVjR1VsTWpJbE0wRWxNakp6ZEhKcGJtY2xNaklsTWtNbE1qSjJZV3gxWlNVeU1pVXpRU1V5TWlVeU1pVXlReVV5TW1OaGRHVm5iM0o1SlRJeUpUTkJKVEl5WkdWbVlYVnNkQ1V5TWlVeVF5VXlNbWxrSlRJeUpUTkJKVEl5U214aVkwVjVWMGhRYURreU16QXhO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VSU1U0TkNWRk55VkJSQ1U1TVNWRk9DVkNNQ1U0TXlWRk5pVTVOU1ZDT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MDliZmVhZjktMjliZC00ZjAxLWJhODItYjI4MTU0YzJjOGFkIgp9Cg=="/>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k1qWWxNa01sTWpKemFHOTNSM0pwWkNVeU1pVXpRWFJ5ZFdVbE1rTWxNakp5YVdOb1ZHVjRkQ1V5TWlVelFYUnlkV1VsTWtNbE1qSm9aV2xuYUhRbE1qSWxNMEV4TURBd0pUZEVKVEpESlRJeVpXeGxiV1Z1ZEhNbE1qSWxNMEVsTjBJbE1qSkdZMkZuVkhGVmFFdFlNelEwTlRFNUpUSXlKVE5CSlRkQ0pUSXlhV1FsTWpJbE0wRWxNakpHWTJGblZIRlZhRXRZTXpRME5URTV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VlBWa2hRYjJKNVRHNHdOelEwTmpRbE1qSWxOMFFsTWtNbE4wSWxNakp1WVcxbEpUSXlKVE5CSlRJeUpVVTFKVGt3SlRoRUpVVTNKVUUzSlVJd0pUSXlKVEpESlRJeWRIbHdaU1V5TWlVelFTVXlNbk4wY21sdVp5VXlNaVV5UXlVeU1uWmhiSFZsSlRJeUpUTkJKVEl5SlRJeUpUSkRKVEl5WTJGMFpXZHZjbmtsTWpJbE0wRWxNakprWldaaGRXeDBKVEl5SlRKREpUSXlhV1FsTWpJbE0wRWxNakoxUm5abmRteDRRMjVHT1RVNE1EQ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TVRBbE1rTWxNako1SlRJeUpUTkJNQ1V5UXlVeU1uY2xNaklsTTBFbE1qSjNMVEl3SlRJeUpUSkRKVEl5YUNVeU1pVXpRU1V5TW1nbE1qSWxOMFFsTWtNbE1qSjBaWGgwSlRJeUpUTkJKVEl5SlVVM0pUaEZKVUU1SlVVMUpVRkZKVUk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kVU5QZEZSNFZtTnRjalV6TkRjMk5pVXlNaVV6UVNVM1FpVXlNbWxrSlRJeUpUTkJKVEl5ZFVOUGRGUjRWbU50Y2pVek5EYzJO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dXWGxQZVZsWVVuWnVNamc0TnpneUpUSXlKVGRFSlRKREpUZENKVEl5Ym1GdFpTVXlNaVV6UVNVeU1pVkZOU1U1TUNVNFJDVkZOeVZCTnlWQ01DVXlNaVV5UXlVeU1uUjVjR1VsTWpJbE0wRWxNakp6ZEhKcGJtY2xNaklsTWtNbE1qSjJZV3gxWlNVeU1pVXpRU1V5TWlVeU1pVXlReVV5TW1OaGRHVm5iM0o1SlRJeUpUTkJKVEl5WkdWbVlYVnNkQ1V5TWlVeVF5VXlNbWxrSlRJeUpUTkJKVEl5V2tocVJIWnVaVTVIYURZeU1URTJO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eE1DVXlReVV5TW5rbE1qSWxNMEV3SlRKREpUSXlkeVV5TWlVelFTVXlNbmN0TWpBbE1qSWxNa01sTWpKb0pUSXlKVE5CSlRJeWFDVXlNaVUzUkNVeVF5VXlNblJsZUhRbE1qSWxNMEVsTWpJbFJUVWxPRVFsUVRFbFJUY2xRa0lsT0RRbFJUWWxPVVVsT0RRbFJUY2xRVVFsT1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YUTJKWlVraFJlSEY1TURFNU5qUXdKVEl5SlROQkpUZENKVEl5YVdRbE1qSWxNMEVsTWpKWFEySlpVa2hSZUhGNU1ERTVOalF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Tl1ZDJsS1RGRnJiVVl3TXpZNE9UUWxNaklsTjBRbE1rTWxOMElsTWpKdVlXMWxKVEl5SlROQkpUSXlKVVUxSlRrd0pUaEVKVVUzSlVFM0pVSXdKVEl5SlRKREpUSXlkSGx3WlNVeU1pVXpRU1V5TW5OMGNtbHVaeVV5TWlVeVF5VXlNblpoYkhWbEpUSXlKVE5CSlRJeUpUSXlKVEpESlRJeVkyRjBaV2R2Y25rbE1qSWxNMEVsTWpKa1pXWmhkV3gwSlRJeUpUSkRKVEl5YVdRbE1qSWxNMEVsTWpKWlIweEVaVU4wYm1KTE1qUTBPVGs1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RXdKVEpESlRJeWVTVXlNaVV6UVRBbE1rTWxNakozSlRJeUpUTkJKVEl5ZHkweU1DVXlNaVV5UXlVeU1tZ2xNaklsTTBFbE1qSm9KVEl5SlRkRUpUSkRKVEl5ZEdWNGRDVXlNaVV6UVNVeU1pVkZOeVU0UlNWQk9TVkZOU1ZCUlNWQ05pVkZOU1ZCUmlWQ09TVkZOaVU0T0NVNU9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KTmVteGphVlpCZUhReU1EQTBORFlsTWpJbE0wRWxOMElsTWpKcFpDVXlNaVV6UVNVeU1uSk5lbXhqYVZaQmVIUXlNREEwTkR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khOSFNVZDJiVTVwZERVeU1qTTBOU1V5TWlVM1JDVXlReVUzUWlVeU1tNWhiV1VsTWpJbE0wRWxNaklsUlRVbE9UQWxPRVFsUlRjbFFUY2xRakFsTWpJbE1rTWxNakowZVhCbEpUSXlKVE5CSlRJeWMzUnlhVzVuSlRJeUpUSkRKVEl5ZG1Gc2RXVWxNaklsTTBFbE1qSWxNaklsTWtNbE1qSmpZWFJsWjI5eWVTVXlNaVV6UVNVeU1tUmxabUYxYkhRbE1qSWxNa01sTWpKcFpDVXlNaVV6UVNVeU1rVm5WM2RHUjJ4dVZGbzROVFk1TXpV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ySlVJMEpVSkNKVVUxSlRoQkpVRT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rbFNlbk4yZFZOeWVUQXdNREl3TlNVeU1pVXpRU1UzUWlVeU1tbGtKVEl5SlROQkpUSXlaa2xTZW5OMmRWTnllVEF3TURJd05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Q1EwOTJaSE5JWVV0bE5USXpPRFl6SlRJeUpUZEVKVEpESlRkQ0pUSXlibUZ0WlNVeU1pVXpRU1V5TWlWRk5TVTVNQ1U0UkNWRk55VkJOeVZDTUNVeU1pVXlReVV5TW5SNWNHVWxNaklsTTBFbE1qSnpkSEpwYm1jbE1qSWxNa01sTWpKMllXeDFaU1V5TWlVelFTVXlNaVV5TWlVeVF5VXlNbU5oZEdWbmIzSjVKVEl5SlROQkpUSXlaR1ZtWVhWc2RDVXlNaVV5UXlVeU1tbGtKVEl5SlROQkpUSXlSa2RNVDJONGVucG1UVEUyTmpRek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lsUlRZbE9FVWxPVElsUlRRbFFrUWxPRV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ljRTlNZEhkeVpXeDVNamcxTmpjMUpUSXlKVE5CSlRkQ0pUSXlhV1FsTWpJbE0wRWxNakppY0U5TWRIZHlaV3g1TWpnMU5qYz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cElhRWgwYlV4elMzSTRNVGcyTkRZbE1qSWxOMFFsTWtNbE4wSWxNakp1WVcxbEpUSXlKVE5CSlRJeUpVVTFKVGt3SlRoRUpVVTNKVUUzSlVJd0pUSXlKVEpESlRJeWRIbHdaU1V5TWlVelFTVXlNbk4wY21sdVp5VXlNaVV5UXlVeU1uWmhiSFZsSlRJeUpUTkJKVEl5SlRJeUpUSkRKVEl5WTJGMFpXZHZjbmtsTWpJbE0wRWxNakprWldaaGRXeDBKVEl5SlRKREpUSXlhV1FsTWpJbE0wRWxNako1YUc5bGMySlFkbGxXTlRBNU16V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UxSlRrMkpVVTFKVGhCSlVJ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0dOblNXdFdURlptZFRFME1qZzJNaVV5TWlVelFTVTNRaVV5TW1sa0pUSXlKVE5CSlRJeVdHTm5TV3RXVEZabWRURTBNamcy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hYkdOTVJIcDZkazFQTnpFNE9ETTVKVEl5SlRkRUpUSkRKVGRDSlRJeWJtRnRaU1V5TWlVelFTVXlNaVZGTlNVNU1DVTRSQ1ZGTnlWQk55VkNNQ1V5TWlVeVF5VXlNblI1Y0dVbE1qSWxNMEVsTWpKemRISnBibWNsTWpJbE1rTWxNakoyWVd4MVpTVXlNaVV6UVNVeU1pVXlNaVV5UXlVeU1tTmhkR1ZuYjNKNUpUSXlKVE5CSlRJeVpHVm1ZWFZzZENVeU1pVXlReVV5TW1sa0pUSXlKVE5CSlRJeVdWWkNia0puYVZwcVdUTXdPVGt4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SXlZMjlzYjNJbE1qSWxNMEVsTWpJeU5ERWxNa014TnpJbE1rTXhNRFl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xSlVGRkpUbEVKVVUzSlRsR0pVSX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YcHpVRmhoZDA5WFJqZzNPVFkyTkNVeU1pVXpRU1UzUWlVeU1tbGtKVEl5SlROQkpUSXlhWHB6VUZoaGQwOVhSamczT1RZMk5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VowOTVibXhJYVVSSk5UWTFNRGMzSlRJeUpUZEVKVEpESlRkQ0pUSXlibUZ0WlNVeU1pVXpRU1V5TWlWRk5TVTVNQ1U0UkNWRk55VkJOeVZDTUNVeU1pVXlReVV5TW5SNWNHVWxNaklsTTBFbE1qSnpkSEpwYm1jbE1qSWxNa01sTWpKMllXeDFaU1V5TWlVelFTVXlNaVV5TWlVeVF5VXlNbU5oZEdWbmIzSjVKVEl5SlROQkpUSXlaR1ZtWVhWc2RDVXlNaVV5UXlVeU1tbGtKVEl5SlROQkpUSXlUSGh6UW5CNGNVbE9aVFkzTVRjNU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RFd0pUSkRKVEl5ZVNVeU1pVXpRVEFsTWtNbE1qSjNKVEl5SlROQkpUSXlkeTB5TUNVeU1pVXlReVV5TW1nbE1qSWxNMEVsTWpKb0pUSXlKVGRFSlRKREpUSXlkR1Y0ZENVeU1pVXpRU1V5TWlWRk5TVTRSQ1ZCTVNWRk5TVTRReVU0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5EVFZoblExUkVXVkl3T1RRME1EUWxNaklsTTBFbE4wSWxNakpwWkNVeU1pVXpRU1V5TW1ORFRWaG5RMVJFV1ZJd09UUTBNRF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MjVXV0VSNVVrdFFXakF4TVRZME1DVXlNaVUzUkNVeVF5VTNRaVV5TW01aGJXVWxNaklsTTBFbE1qSWxSVFVsT1RBbE9FUWxSVGNsUVRjbFFqQWxNaklsTWtNbE1qSjBlWEJsSlRJeUpUTkJKVEl5YzNSeWFXNW5KVEl5SlRKREpUSXlkbUZzZFdVbE1qSWxNMEVsTWpJbE1qSWxNa01sTWpKallYUmxaMjl5ZVNVeU1pVXpRU1V5TW1SbFptRjFiSFFsTWpJbE1rTWxNakpwWkNVeU1pVXpRU1V5TWtSc2FWWlNiblJXV0ZneE5USXlPV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FVsT0VRbFFURWxSVGNsT0RrbE9F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lRWbEpVR0ZZUjJOdE1qYzVOakEzSlRJeUpUTkJKVGRDSlRJeWFXUWxNaklsTTBFbE1qSmpUVmxKVUdGWVIyTnRNamM1TmpB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CTVlXSjVhRmxXZEdNeU1UWTJOVFFsTWpJbE4wUWxNa01sTjBJbE1qSnVZVzFsSlRJeUpUTkJKVEl5SlVVMUpUa3dKVGhFSlVVM0pVRTNKVUl3SlRJeUpUSkRKVEl5ZEhsd1pTVXlNaVV6UVNVeU1uTjBjbWx1WnlVeU1pVXlReVV5TW5aaGJIVmxKVEl5SlROQkpUSXlKVEl5SlRKREpUSXlZMkYwWldkdmNua2xNaklsTTBFbE1qSmtaV1poZFd4MEpUSXlKVEpESlRJeWFXUWxNaklsTTBFbE1qSk9kV3RFYW5OWVNraDJNVGs0TWpn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TVRBbE1rTWxNako1SlRJeUpUTkJNQ1V5UXlVeU1uY2xNaklsTTBFbE1qSjNMVEl3SlRJeUpUSkRKVEl5YUNVeU1pVXpRU1V5TW1nbE1qSWxOMFFsTWtNbE1qSjBaWGgwSlRJeUpUTkJKVEl5SlVVMkpUbEZKVGcwSlVVM0pVRkVKVGt4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jVVZEYWt4MWMzZE1lak00T0RReU5pVXlNaVV6UVNVM1FpVXlNbWxrSlRJeUpUTkJKVEl5Y1VWRGFreDFjM2RNZWpNNE9EUXlO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lWM0p3UlZKeVNWSnRNVE13TkRNd0pUSXlKVGRFSlRKREpUZENKVEl5Ym1GdFpTVXlNaVV6UVNVeU1pVkZOU1U1TUNVNFJDVkZOeVZCTnlWQ01DVXlNaVV5UXlVeU1uUjVjR1VsTWpJbE0wRWxNakp6ZEhKcGJtY2xNaklsTWtNbE1qSjJZV3gxWlNVeU1pVXpRU1V5TWlVeU1pVXlReVV5TW1OaGRHVm5iM0o1SlRJeUpUTkJKVEl5WkdWbVlYVnNkQ1V5TWlVeVF5VXlNbWxrSlRJeUpUTkJKVEl5WlVoMWFHTmpkRWhyWkRjNE9UWXl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RXdKVEpESlRJeWVTVXlNaVV6UVRBbE1rTWxNakozSlRJeUpUTkJKVEl5ZHkweU1DVXlNaVV5UXlVeU1tZ2xNaklsTTBFbE1qSm9KVEl5SlRkRUpUSkRKVEl5ZEdWNGRDVXlNaVV6UVNVeU1rTl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NVVktTMUJNYWxOTGJqQXpOak13TXlVeU1pVXpRU1UzUWlVeU1tbGtKVEl5SlROQkpUSXlTVVZLUzFCTWFsTkxiakF6TmpNd015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WxEYm14NGFVNXBhVTQwTnpFNU1URWxNaklsTjBRbE1rTWxOMElsTWpKdVlXMWxKVEl5SlROQkpUSXlKVVUxSlRrd0pUaEVKVVUzSlVFM0pVSXdKVEl5SlRKREpUSXlkSGx3WlNVeU1pVXpRU1V5TW5OMGNtbHVaeVV5TWlVeVF5VXlNblpoYkhWbEpUSXlKVE5CSlRJeUpUSXlKVEpESlRJeVkyRjBaV2R2Y25rbE1qSWxNMEVsTWpKa1pXWmhkV3gwSlRJeUpUSkRKVEl5YVdRbE1qSWxNMEVsTWpKMWRrRk1hbTlzV1dKTE1qTTVPVEV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JeVkyOXNiM0lsTWpJbE0wRWxNakl5TXpNbE1rTXlNVFFsTWtNeE1UR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BKVUpDSlVKQ0pVVTFKVGhCSlVF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kZCcFkweFJka2w0WlRZeU1USTVNU1V5TWlVelFTVTNRaVV5TW1sa0pUSXlKVE5CSlRJeVpGQnBZMHhSZGtsNFpUWXlNVEk1TV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KU0VKR1pFdHdlRUphTXpZek16QXlKVEl5SlRkRUpUSkRKVGRDSlRJeWJtRnRaU1V5TWlVelFTVXlNaVZGTlNVNU1DVTRSQ1ZGTnlWQk55VkNNQ1V5TWlVeVF5VXlNblI1Y0dVbE1qSWxNMEVsTWpKemRISnBibWNsTWpJbE1rTWxNakoyWVd4MVpTVXlNaVV6UVNVeU1pVXlNaVV5UXlVeU1tTmhkR1ZuYjNKNUpUSXlKVE5CSlRJeVpHVm1ZWFZzZENVeU1pVXlReVV5TW1sa0pUSXlKVE5CSlRJeWRHUndWbEIwYVdkQ1V6RXlNell4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eE1DVXlReVV5TW5rbE1qSWxNMEV3SlRKREpUSXlkeVV5TWlVelFTVXlNbmN0TWpBbE1qSWxNa01sTWpKb0pUSXlKVE5CSlRJeWFDVXlNaVUzUkNVeVF5VXlNblJsZUhRbE1qSWxNMEVsTWpKemIyeH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FVVmtSV2hUZVhWVVZUWXdNakEyTkNVeU1pVXpRU1UzUWlVeU1tbGtKVEl5SlROQkpUSXlRVVZrUldoVGVYVlVWVFl3TWpBMk5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lIxWlhWVTFxV2xCak16WTROelEwSlRJeUpUZEVKVEpESlRkQ0pUSXlibUZ0WlNVeU1pVXpRU1V5TWlWRk5TVTVNQ1U0UkNWRk55VkJOeVZDTUNVeU1pVXlReVV5TW5SNWNHVWxNaklsTTBFbE1qSnpkSEpwYm1jbE1qSWxNa01sTWpKMllXeDFaU1V5TWlVelFTVXlNaVV5TWlVeVF5VXlNbU5oZEdWbmIzSjVKVEl5SlROQkpUSXlaR1ZtWVhWc2RDVXlNaVV5UXlVeU1tbGtKVEl5SlROQkpUSXlWRzVwVlVGaFdsVlJaVEE1TlRnMU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GtsT0RBbE9VRWxSVGdsUVRFbE9FTWxSVGdsUVVZbE9E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1UyMW1lVlZ4VW1wR05qWXlNamd3SlRJeUpUTkJKVGRDSlRJeWFXUWxNaklsTTBFbE1qSmtVMjFtZVZWeFVtcEdOall5TWpnd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OblIydGlXbGwwVGswMk5UVTJPREVsTWpJbE4wUWxNa01sTjBJbE1qSnVZVzFsSlRJeUpUTkJKVEl5SlVVMUpUa3dKVGhFSlVVM0pVRTNKVUl3SlRJeUpUSkRKVEl5ZEhsd1pTVXlNaVV6UVNVeU1uTjBjbWx1WnlVeU1pVXlReVV5TW5aaGJIVmxKVEl5SlROQkpUSXlKVEl5SlRKREpUSXlZMkYwWldkdmNua2xNaklsTTBFbE1qSmtaV1poZFd4MEpUSXlKVEpESlRJeWFXUWxNaklsTTBFbE1qSlVkRUZVWlZCcFRtOXhOamM0TVRj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1SlRrNUpUa3dKVVUxSlRnNEpVS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XhNeVV5UXlVeU1ua2xNaklsTTBFeE56RWxNa01sTWpKM0pUSXlKVE5CTXpBNUpUSkRKVEl5YUNVeU1pVXpRVGczSlRKREpUSXllbWx1WkdWNEpUSXlKVE5CTkRJbE1rTWxNakpoYm1kc1pTVXlNaVV6UVRBbE4wUWxNa01sTWpKemFHRndaVk4wZVd4bEpUSXlKVE5CSlRkQ0pUSXlZV3h3YUdFbE1qSWxNMEV4SlRkRUpUSkRKVEl5YkdsdVpWTjBlV3hsSlRJeUpUTkJKVGRD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phWHBsSlRJeUpUTkJNeklsTWtNbE1qSmliMnhrSlRJeUpUTkJkSEoxWlNVM1JDVXlReVV5TW5SbGVIUkNiRzlqYXlVeU1pVXpRU1UxUWlVM1FpVXlNbkJ2YzJsMGFXOXVKVEl5SlROQkpUZENKVEl5ZUNVeU1pVXpRVEFsTWtNbE1qSjVKVEl5SlROQk1DVXlReVV5TW5jbE1qSWxNMEVsTWpKM0pUSXlKVEpESlRJeWFDVXlNaVV6UVNVeU1tZ2xNaklsTjBRbE1rTWxNakowWlhoMEpUSXlKVE5CSlRJeUpVVTNKVUl6SlVKQ0pVVTNKVUpDSlRsR0pVVTFKVGcxSlVFNEpVVTJKVGs1SlVGR0pVVTFKVGxDSlVK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mQxYjQxYTkxLTc0MmYtNDJmOC1hMGYzLTE5ODA2MDk0YWU2YSIKfQo="/>
    </extobj>
    <extobj name="E657119C-6982-421D-8BA7-E74DEB70A7D9-4">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9ZMGhsZGxGTWVWVjJOalkwT0RJeEpUSXlKVE5CSlRkQ0pUSXlhV1FsTWpJbE0wRWxNakpPWTBobGRsRk1lVlYyTmpZME9ESXhKVEl5SlRKREpUSXlibUZ0WlNVeU1pVXpRU1V5TW5KdmRXNWtKVEl5SlRKREpUSXlkR2wwYkdVbE1qSWxNMEVsTWpJbFJUVWxPVU1sT0RZ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khCbWQzaEVZazVJYmprMk5qWXdOU1V5TWlVM1JDVXlReVUzUWlVeU1tNWhiV1VsTWpJbE0wRWxNaklsUlRVbE9UQWxPRVFsUlRjbFFUY2xRakFsTWpJbE1rTWxNakowZVhCbEpUSXlKVE5CSlRJeWMzUnlhVzVuSlRJeUpUSkRKVEl5ZG1Gc2RXVWxNaklsTTBFbE1qSWxNaklsTWtNbE1qSmpZWFJsWjI5eWVTVXlNaVV6UVNVeU1tUmxabUYxYkhRbE1qSWxNa01sTWpKcFpDVXlNaVV6UVNVeU1uRmxiVVZuVGxkaWFFYzNORGszTnp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V2RoVmxWblpGVllWamMyTkRVNE5pVXlNaVV6UVNVM1FpVXlNbWxrSlRJeUpUTkJKVEl5WVdkaFZsVm5aRlZZVmpjMk5EVTROaVV5TWlVeVF5VXlNbTVoYldVbE1qSWxNMEVsTWpKeWIzVnVaQ1V5TWlVeVF5VXlNblJwZEd4bEpUSXlKVE5CSlRJeUpVVTFKVGxESlRnMk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0cFNYZFhjM2hHV2xjNU1qY3hNVGdsTWpJbE4wUWxNa01sTjBJbE1qSnVZVzFsSlRJeUpUTkJKVEl5SlVVMUpUa3dKVGhFSlVVM0pVRTNKVUl3SlRJeUpUSkRKVEl5ZEhsd1pTVXlNaVV6UVNVeU1uTjBjbWx1WnlVeU1pVXlReVV5TW5aaGJIVmxKVEl5SlROQkpUSXlKVEl5SlRKREpUSXlZMkYwWldkdmNua2xNaklsTTBFbE1qSmtaV1poZFd4MEpUSXlKVEpESlRJeWFXUWxNaklsTTBFbE1qSk9hM1ZzYlc5bWJIRnVNVE0zTURrM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WxsdGVrWmlWM1ZOZHpRMk1qVXlNQ1V5TWlVelFTVTNRaVV5TW1sa0pUSXlKVE5CSlRJeVlsbHRla1ppVjNWTmR6UTJNalV5TUNVeU1pVXlReVV5TW01aGJXVWxNaklsTTBFbE1qSnliM1Z1WkNVeU1pVXlReVV5TW5ScGRHeGxKVEl5SlROQkpUSXlKVVUxSlRsREpUZzJ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VmhVbEZXVUdweVIyczJNakkyTnpNbE1qSWxOMFFsTWtNbE4wSWxNakp1WVcxbEpUSXlKVE5CSlRJeUpVVTFKVGt3SlRoRUpVVTNKVUUzSlVJd0pUSXlKVEpESlRJeWRIbHdaU1V5TWlVelFTVXlNbk4wY21sdVp5VXlNaVV5UXlVeU1uWmhiSFZsSlRJeUpUTkJKVEl5SlRJeUpUSkRKVEl5WTJGMFpXZHZjbmtsTWpJbE0wRWxNakprWldaaGRXeDBKVEl5SlRKREpUSXlhV1FsTWpJbE0wRWxNakpGYld4TmRuUm1kWGw1TXpjeU16V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WpKaWIyeGtKVEl5SlROQmRISjFaU1UzUkNVeVF5VXlNblJsZUhSQ2JHOWpheVV5TWlVelFTVTFRaVUzUWlVeU1uQnZjMmwwYVc5dUpUSXlKVE5CSlRkQ0pUSXllQ1V5TWlVelFURXdKVEpESlRJeWVTVXlNaVV6UVRBbE1rTWxNakozSlRJeUpUTkJKVEl5ZHkweU1DVXlNaVV5UXlVeU1tZ2xNaklsTTBFbE1qSm9KVEl5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KalZVUktWRlJYUkdVM05UazBNelFsTWpJbE0wRWxOMElsTWpKcFpDVXlNaVV6UVNVeU1tSmpWVVJLVkZSWFJHVTNOVGswTXpRbE1qSWxNa01sTWpKdVlXMWxKVEl5SlROQkpUSXljM1JoYm1SaGNtUlVaWGgwSlRJeUpUSkRKVEl5ZEdsMGJHVWxNaklsTTBFbE1qSWxNaklsTWtNbE1qSmpZWFJsWjI5eWVTVXlNaVV6UVNVeU1uTjBZVzVrWVhKa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VFV6TGpNMk1UYzJORGN3TlRnNE1qUWxNa01sTWpKNUpUSXlKVE5CTkRZM0xqYzNPVFV5TnpVMU9UQTFOVEVsTWtNbE1qSjNKVEl5SlROQk1USXlMamswTVRFM05qUTNNRFU0T0RJekpUSkRKVEl5YUNVeU1pVXpRVFE0TGpVd016a3pOekF3TnpnM05EQXhOU1V5UXlVeU1ucHBibVJsZUNVeU1pVXpRVFF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QWxNa01sTWpKNUpUSXlKVE5CTUNVeVF5VXlNbmNsTWpJbE0wRWxNakozSlRJeUpUSkRKVEl5YUNVeU1pVXpRU1V5TW1nbE1qSWxOMFFsTWtNbE1qSjBaWGgwSlRJeUpUTkJKVEl5SlVVMUpUaEVKVUV4SlVVM0pUZzVKVGhESlVVMkpUazBKVUkySlVVNEpUazNKVGh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MXA0WTNCSllrbG1kREE0T1RZek1TVXlNaVV6UVNVM1FpVXlNbWxrSlRJeUpUTkJKVEl5WjFwNFkzQkpZa2xtZERBNE9UWXpNU1V5TWlVeVF5VXlNbTVoYldVbE1qSWxNMEVsTWpKemRHRnVaR0Z5WkZSbGVIU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k5UVXVOREF5T1RReE1UYzJORGN3TmlVeVF5VXlNbmtsTWpJbE0wRTBNakV1TURrME5EZzRNVGc0T1RjMk16WWxNa01sTWpKM0pUSXlKVE5CTVRJeUxqazBNVEUzTmpRM01EVTRPREl6SlRKREpUSXlhQ1V5TWlVelFUUTRMalV3TXprek56QXdOemczTkRBeE5TVXlReVV5TW5wcGJtUmxlQ1V5TWlVelFUVWxNa01sTWpKaGJtZHNaU1V5TWlVelFUQWxOMFFsTWtNbE1qSnphR0Z3WlZOMGVXeGxKVEl5SlROQkpUZENKVEl5WVd4d2FHRWxNaklsTTBFeEpUZEVKVEpESlRJeWJHbHVaVk4wZVd4bEpUSXlKVE5CSlRkQ0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RBbE1rTWxNako1SlRJeUpUTkJNQ1V5UXlVeU1uY2xNaklsTTBFbE1qSjNKVEl5SlRKREpUSXlhQ1V5TWlVelFTVXlNbWdsTWpJbE4wUWxNa01sTWpKMFpYaDBKVEl5SlROQkpUSXlKVVUySlRnNEpUa3dKVVU1SlRrMUpVSk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rbHFRMlJwUVVaWldqUTVOekkxTXlVeU1pVXpRU1UzUWlVeU1tbGtKVEl5SlROQkpUSXlXa2xxUTJScFFVWlpXalE1TnpJMU15VXlNaVV5UXlVeU1tNWhiV1VsTWpJbE0wRWxNakp6ZEdGdVpHRnlaRlJsZUhRbE1qSWxNa01sTWpKMGFYUnNaU1V5TWlVelFTVXlNaVV5TWlVeVF5VXlNbU5oZEdWbmIzSjVKVEl5SlROQkpUSXljM1JoYm1SaGNt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3SlRKREpUSXllU1V5TWlVelFUQWxNa01sTWpKM0pUSXlKVE5CSlRJeWR5VXlNaVV5UXlVeU1tZ2xNaklsTTBFbE1qSm9KVEl5SlRkRUpUSkRKVEl5ZEdWNGRDVXlNaVV6UVNVeU1pVkZOU1U0UkNWQk1TVkZOeVZDUWlVNE5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obGFFMVJRWGhpUWtnME5qZzVNVElsTWpJbE0wRWxOMElsTWpKcFpDVXlNaVV6UVNVeU1raGxhRTFSUVhoaVFrZzBOamc1TVRJbE1qSWxNa01sTWpKdVlXMWxKVEl5SlROQkpUSXljM1JoYm1SaGNtUlVaWGgwSlRJeUpUSkRKVEl5ZEdsMGJHVWxNaklsTTBFbE1qSWxNaklsTWtNbE1qSmpZWFJsWjI5eWVTVXlNaVV6UVNVeU1uTjBZVzVrWVhKa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elU0TGpBMU9EZ3lNelV5T1RReE1UY2xNa01sTWpKNUpUSXlKVE5CTXpZNExqQTROall4TkRFM016SXlPRFFsTWtNbE1qSjNKVEl5SlROQk1USXlMamswTVRFM05qUTNNRFU0T0RJekpUSkRKVEl5YUNVeU1pVXpRVFE0TGpVd016a3pOekF3TnpnM05EQXhOU1V5UXlVeU1ucHBibVJsZUNVeU1pVXpRVGN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QWxNa01sTWpKNUpUSXlKVE5CTUNVeVF5VXlNbmNsTWpJbE0wRWxNakozSlRJeUpUSkRKVEl5YUNVeU1pVXpRU1V5TW1nbE1qSWxOMFFsTWtNbE1qSjBaWGgwSlRJeUpUTkJKVEl5SlVVNEpVSTFKVGxDSlVVMUpVRkVKVUV6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V0Z1UjBkcmRuVmxRemN3TlRnME55VXlNaVV6UVNVM1FpVXlNbWxrSlRJeUpUTkJKVEl5VFdGdVIwZHJkblZsUXpjd05UZzBOeVV5TWlVeVF5VXlNbTVoYldVbE1qSWxNMEVsTWpKemRHRnVaR0Z5WkZSbGVIU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016RXVNREV4TnpZME56QTFPRGd5TXlVeVF5VXlNbmtsTWpJbE0wRTBPVE11T0RVd016a3pOekF3TnpnM05EUWxNa01sTWpKM0pUSXlKVE5CTVRJeUxqazBNVEUzTmpRM01EVTRPREl6SlRKREpUSXlhQ1V5TWlVelFUUTRMalV3TXprek56QXdOemczTkRBeE5TVXlReVV5TW5wcGJtUmxlQ1V5TWlVelFUZ2xNa01sTWpKaGJtZHNaU1V5TWlVelFUQWxOMFFsTWtNbE1qSnphR0Z3WlZOMGVXeGxKVEl5SlROQkpUZENKVEl5WVd4d2FHRWxNaklsTTBFeEpUZEVKVEpESlRJeWJHbHVaVk4wZVd4bEpUSXlKVE5CSlRkQ0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RBbE1rTWxNako1SlRJeUpUTkJNQ1V5UXlVeU1uY2xNaklsTTBFbE1qSjNKVEl5SlRKREpUSXlhQ1V5TWlVelFTVXlNbWdsTWpJbE4wUWxNa01sTWpKMFpYaDBKVEl5SlROQkpUSXlKVVUySlVJMEpVSkNKVVUxSlRoQkpVRT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FtSmFSbXBrYm1kalJqVXlPRE15TXlVeU1pVXpRU1UzUWlVeU1tbGtKVEl5SlROQkpUSXlRbUphUm1wa2JtZGpSalV5T0RNeU15VXlNaVV5UXlVeU1tNWhiV1VsTWpJbE0wRWxNakp6ZEdGdVpHRnlaRlJsZUhRbE1qSWxNa01sTWpKMGFYUnNaU1V5TWlVelFTVXlNaVV5TWlVeVF5VXlNbU5oZEdWbmIzSjVKVEl5SlROQkpUSXljM1JoYm1SaGNt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6T1RndU5EVTFPRGd5TXpVeU9UUXhNVFlsTWtNbE1qSjVKVEl5SlROQk5Ea3pMamcxTURNNU16Y3dNRGM0TnpRMEpUSkRKVEl5ZHlVeU1pVXpRVEV5TWk0NU5ERXhOelkwTnpBMU9EZ3lNeVV5UXlVeU1tZ2xNaklsTTBFME9DNDFNRE01TXpjd01EYzROelF3TVRVbE1rTWxNako2YVc1a1pYZ2xNaklsTTBFeE1DVXlReVV5TW1GdVoyeGxKVEl5SlROQk1DVTNSQ1V5UXlVeU1uTm9ZWEJsVTNSNWJHVWxNaklsTTBFbE4wSWxNakpoYkhCb1lTVXlNaVV6UVRFbE4wUWxNa01sTWpKc2FXNWxVM1I1YkdVbE1qSWxNMEVsTjBJ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TUNVeVF5VXlNbmtsTWpJbE0wRXdKVEpESlRJeWR5VXlNaVV6UVNVeU1uY2xNaklsTWtNbE1qSm9KVEl5SlROQkpUSXlhQ1V5TWlVM1JDVXlReVV5TW5SbGVIUWxNaklsTTBFbE1qSWxSVFlsT1VJbFFqUWxSVFlsT1RZbFFqQ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lJtWlBSbEZZUWtock1UZzJNemd6SlRJeUpUTkJKVGRDSlRJeWFXUWxNaklsTTBFbE1qSmpSbVpQUmxGWVFraHJNVGcyTXpnekpUSXlKVEpESlRJeWJtRnRaU1V5TWlVelFTVXlNbk4wWVc1a1lYSmtWR1Y0ZENVeU1pVXlReVV5TW5ScGRHeGxKVEl5SlROQkpUSXlKVEl5SlRKREpUSXlZMkYwWldkdmNua2xNaklsTTBFbE1qSnpkR0Z1WkdGeVp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E0xTmk0MUpUSkRKVEl5ZVNVeU1pVXpRVE0yT0M0d09EWTJNVFF4TnpNeU1qZzBKVEpESlRJeWR5VXlNaVV6UVRFeU1pNDVOREV4TnpZME56QTFPRGd5TXlVeVF5VXlNbWdsTWpJbE0wRTBPQzQxTURNNU16Y3dNRGM0TnpRd01UVWxNa01sTWpKNmFXNWtaWGdsTWpJbE0wRXhNU1V5UXlVeU1tRnVaMnhsSlRJeUpUTkJNQ1UzUkNVeVF5VXlNbk5vWVhCbFUzUjViR1VsTWpJbE0wRWxOMElsTWpKaGJIQm9ZU1V5TWlVelFURWxOMFFsTWtNbE1qSnNhVzVsVTNSNWJHVWxNaklsTTBFbE4wS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1DVXlReVV5TW5rbE1qSWxNMEV3SlRKREpUSXlkeVV5TWlVelFTVXlNbmNsTWpJbE1rTWxNakpvSlRJeUpUTkJKVEl5YUNVeU1pVTNSQ1V5UXlVeU1uUmxlSFFsTWpJbE0wRWxNaklsUlRVbE9EWWxPRFVsUlRnbFFqUWxRVV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NWbWRZU0c1NWMzTnNPRGMyTlRZd0pUSXlKVE5CSlRkQ0pUSXlhV1FsTWpJbE0wRWxNakozVm1kWVNHNTVjM05zT0RjMk5UWXd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TnBlbVVsTWpJbE0wRXhPQ1V5UXlVeU1tSnZiR1FsTWpJbE0wRjBjblZsSlRkRUpUSkRKVEl5ZEdWNGRFSnNiMk5ySlRJeUpUTkJKVFZDSlRkQ0pUSXljRzl6YVhScGIyNGxNaklsTTBFbE4wSWxNako0SlRJeUpUTkJNQ1V5UXlVeU1ua2xNaklsTTBFd0pUSkRKVEl5ZHlVeU1pVXpRU1V5TW5jbE1qSWxNa01sTWpKb0pUSXlKVE5CSlRJeWFDVXlNaVUzUkNVeVF5VXlNblJsZUhRbE1qSWxNMEVsTWpJbFJUY2xRak1sUWtJbFJUY2xRa0lsT1VZbFJUY2xRa0lsT1RNbFJUWWxPVVVsT0RRbFJUVWxPVUlsUWt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SUTFSSFNsWlNVR1p3T1RVd05UZzVKVEl5SlROQkpUZENKVEl5YVdRbE1qSWxNMEVsTWpKUlExUkhTbFpTVUdad09UVXdOVGc1SlRJeUpUSkRKVEl5Ym1GdFpTVXlNaVV6UVNVeU1uTjBZVzVrWVhKa1ZHVjRkQ1V5TWlVeVF5VXlNblJwZEd4bEpUSXlKVE5CSlRJeUpUSXlKVEpESlRJeVkyRjBaV2R2Y25rbE1qSWxNMEVsTWpKemRHRnVaR0Z5Wk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VTROUzQxTVRNeU16VXlPVFF4TVRjMUpUSkRKVEl5ZVNVeU1pVXpRVE0yT0M0d09EWTJNVFF4TnpNeU1qZzBKVEpESlRJeWR5VXlNaVV6UVRVNExqWXpPREl6TlRJNU5ERXhOemMxSlRKREpUSXlhQ1V5TWlVelFUSXlMak0wTmpRMU5qWTVNamt4TXpNMk5DVXlReVV5TW5wcGJtUmxlQ1V5TWlVelFURXpKVEpESlRJeVlXNW5iR1VsTWpJbE0wRXdKVGRFSlRKREpUSXljMmhoY0dWVGRIbHNaU1V5TWlVelFTVTNRaVV5TW1Gc2NHaGhKVEl5SlROQk1TVTNSQ1V5UXlVeU1teHBibVZUZEhsc1pTVXlNaVV6UVNVM1Fp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d0pUSkRKVEl5ZVNVeU1pVXpRVEFsTWtNbE1qSjNKVEl5SlROQkpUSXlkeVV5TWlVeVF5VXlNbWdsTWpJbE0wRWxNakpvSlRJeUpUZEVKVEpESlRJeWRHVjRkQ1V5TWlVelFTVXlNaVZGTmlWQk1DVkNPQ1ZGTlNWQ1JpVTRNeVZGTlNWQlJpVkNPU1ZGTlNWQ01TVTR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eEhla3hvVjNWV2FITTVNamd5TURVbE1qSWxNMEVsTjBJbE1qSnBaQ1V5TWlVelFTVXlNa3hIZWt4b1YzVldhSE01TWpneU1EVW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lRVekxqTTJNVGMyTkRjd05UZzRNak1sTWtNbE1qSjVKVEl5SlROQk16ZzJMak0wTmpRMU5qWTVNamt4TXpNMkpUSkRKVEl5ZHlVeU1pVXpRVEV5TWk0NU5ERXhOelkwTnpBMU9EZ3lNeVV5UXlVeU1tZ2xNaklsTTBFME1DVXlReVV5TW5wcGJtUmxlQ1V5TWlVelFURTBKVEpESlRJeVlXNW5iR1VsTWpJbE0wRXdKVGRFSlRKREpUSXljMmhoY0dWVGRIbHNaU1V5TWlVelFTVTNRaVV5TW1Gc2NHaGhKVEl5SlROQk1TVTNSQ1V5UXlVeU1teHBibVZUZEhsc1pTVXlNaVV6UVNVM1Fp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d0pUSkRKVEl5ZVNVeU1pVXpRVEFsTWtNbE1qSjNKVEl5SlROQkpUSXlkeVV5TWlVeVF5VXlNbWdsTWpJbE0wRWxNakpvSlRJeUpUZEVKVEpESlRJeWRHVjRkQ1V5TWlVelFTVXlNaVZGTlNWQlJpVkNPU1ZGTlNVNE5pVkNN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cGhVa0pSYTAxdWRFazNOREF4TlRNbE1qSWxNMEVsTjBJbE1qSnBaQ1V5TWlVelFTVXlNbHBoVWtKUmEwMXVkRWszTkRBeE5UTW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lRjeUxqQTRPRGszTURVNE9ESXpOVElsTWtNbE1qSjVKVEl5SlROQk16QXlMamc0TVRnNE9UYzJNemMzT1RZbE1rTWxNakozSlRJeUpUTkJPRFV1TkRnMk56WTBOekExT0RneU5EZ2xNa01sTWpKb0pUSXlKVE5CTkRBbE1rTWxNako2YVc1a1pYZ2xNaklsTTBFeE5TVXlReVV5TW1GdVoyeGxKVEl5SlROQk1DVTNSQ1V5UXlVeU1uTm9ZWEJsVTNSNWJHVWxNaklsTTBFbE4wSWxNakpoYkhCb1lTVXlNaVV6UVRFbE4wUWxNa01sTWpKc2FXNWxVM1I1YkdVbE1qSWxNMEVsTjBJ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SkRKVEl5YzJsNlpTVXlNaVV6UVRFNEpUZEVKVEpESlRJeWRHVjRkRUpzYjJOckpUSXlKVE5CSlRWQ0pUZENKVEl5Y0c5emFYUnBiMjRsTWpJbE0wRWxOMElsTWpKNEpUSXlKVE5CTUNVeVF5VXlNbmtsTWpJbE0wRXdKVEpESlRJeWR5VXlNaVV6UVNVeU1uY2xNaklsTWtNbE1qSm9KVEl5SlROQkpUSXlhQ1V5TWlVM1JDVXlReVV5TW5SbGVIUWxNaklsTTBFbE1qSWxSVFVsUWpFbE9EQWxSVFVsUVRRbE9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U1VscEtaMnBYVjJKYU5UY3lNRGszSlRJeUpUTkJKVGRDSlRJeWFXUWxNaklsTTBFbE1qSlNVbHBLWjJwWFYySmFOVGN5TURrM0pUSXlKVEpESlRJeWJtRnRaU1V5TWlVelFTVXlNbk4wWVc1a1lYSmtWR1Y0ZENVeU1pVXlReVV5TW5ScGRHeGxKVEl5SlROQkpUSXlKVEl5SlRKREpUSXlZMkYwWldkdmNua2xNaklsTTBFbE1qSnpkR0Z1WkdGeVp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UwTWk0NE1qVXpOamMyTkRjd05UZzRKVEpESlRJeWVTVXlNaVV6UVRJek55NDJOemN4TmpVek5UUXpNekE0TkNVeVF5VXlNbmNsTWpJbE0wRXhORFV1TWpRek16Z3lNelV5T1RReE1qUWxNa01sTWpKb0pUSXlKVE5CTkRBbE1rTWxNako2YVc1a1pYZ2xNaklsTTBFeE5pVXlReVV5TW1GdVoyeGxKVEl5SlROQk1DVTNSQ1V5UXlVeU1uTm9ZWEJsVTNSNWJHVWxNaklsTTBFbE4wSWxNakpoYkhCb1lTVXlNaVV6UVRFbE4wUWxNa01sTWpKc2FXNWxVM1I1YkdVbE1qSWxNMEVsTjBJ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SkRKVEl5YzJsNlpTVXlNaVV6UVRFNEpUZEVKVEpESlRJeWRHVjRkRUpzYjJOckpUSXlKVE5CSlRWQ0pUZENKVEl5Y0c5emFYUnBiMjRsTWpJbE0wRWxOMElsTWpKNEpUSXlKVE5CTUNVeVF5VXlNbmtsTWpJbE0wRXdKVEpESlRJeWR5VXlNaVV6UVNVeU1uY2xNaklsTWtNbE1qSm9KVEl5SlROQkpUSXlhQ1V5TWlVM1JDVXlReVV5TW5SbGVIUWxNaklsTTBFbE1qSWxSVGdsUWtZbE9UQWxSVGdsT1RBbFFU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OMFF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I0MzVkNDJkNS0zYTU4LTQ0YTAtODdjMy00NzVjNzMxNzdiMjgiCn0K"/>
    </extobj>
    <extobj name="E657119C-6982-421D-8BA7-E74DEB70A7D9-5">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ldlbUpOVDJoV1RXcFNPVFF6TlRjMUpUSXlKVE5CSlRkQ0pUSXlhV1FsTWpJbE0wRWxNakpXZW1KTlQyaFdUV3BTT1RRek5UYz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TkZkRkZLUkhoc1VHNHhORFU0TnpZbE1qSWxOMFFsTWtNbE4wSWxNakp1WVcxbEpUSXlKVE5CSlRJeUpVVTFKVGt3SlRoRUpVVTNKVUUzSlVJd0pUSXlKVEpESlRJeWRIbHdaU1V5TWlVelFTVXlNbk4wY21sdVp5VXlNaVV5UXlVeU1uWmhiSFZsSlRJeUpUTkJKVEl5SlRJeUpUSkRKVEl5WTJGMFpXZHZjbmtsTWpJbE0wRWxNakprWldaaGRXeDBKVEl5SlRKREpUSXlhV1FsTWpJbE0wRWxNakp0WW5sTlUxbHJaM2RFTWpJMk16V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ZzRKVGxFSlVVMUpVRTNKVGhDSlVVNEpVSTFKVGcwSlVVMkpVSkJKVGt3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jV1p5YTNkaGRtZGlSRGsxTWpBMk55VXlNaVV6UVNVM1FpVXlNbWxrSlRJeUpUTkJKVEl5Y1daeWEzZGhkbWRpUkRrMU1qQTJOe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5UVXBKWm5CWVpFeEpOVEV5T0RBNEpUSXlKVGRFSlRKREpUZENKVEl5Ym1GdFpTVXlNaVV6UVNVeU1pVkZOU1U1TUNVNFJDVkZOeVZCTnlWQ01DVXlNaVV5UXlVeU1uUjVjR1VsTWpJbE0wRWxNakp6ZEhKcGJtY2xNaklsTWtNbE1qSjJZV3gxWlNVeU1pVXpRU1V5TWlVeU1pVXlReVV5TW1OaGRHVm5iM0o1SlRJeUpUTkJKVEl5WkdWbVlYVnNkQ1V5TWlVeVF5VXlNbWxrSlRJeUpUTkJKVEl5UTJoS1YyOVlTMVZwVlRrNU5qUXpO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DVkNOU1U0TkNWRk5pVkNRU1U1TUNWRk9DVkNSQ1ZCUXlWRk5pVTRSQ1ZC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SdVEyOVZabkpRWVZBM056YzNNRGdsTWpJbE4wUWxNa01sTjBJbE1qSnVZVzFsSlRJeUpUTkJKVEl5SlVVMUpUa3dKVGhFSlVVM0pVRTNKVUl3SlRJeUpUSkRKVEl5ZEhsd1pTVXlNaVV6UVNVeU1uTjBjbWx1WnlVeU1pVXlReVV5TW5aaGJIVmxKVEl5SlROQkpUSXlKVEl5SlRKREpUSXlZMkYwWldkdmNua2xNaklsTTBFbE1qSmtaV1poZFd4MEpUSXlKVEpESlRJeWFXUWxNaklsTTBFbE1qSnRaSGRqUlcxTlIxVjVNakF5TlRjd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bERKVUpCSlVVNUpUbEVKVUV5SlVVMUpVSXhKVGsxSlVVMUpVSkRKVGd3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ZEJjRUpNUjJoMVVFczRORE0zTkRNbE1qSWxOMFFsTWtNbE4wSWxNakp1WVcxbEpUSXlKVE5CSlRJeUpVVTFKVGt3SlRoRUpVVTNKVUUzSlVJd0pUSXlKVEpESlRJeWRIbHdaU1V5TWlVelFTVXlNbk4wY21sdVp5VXlNaVV5UXlVeU1uWmhiSFZsSlRJeUpUTkJKVEl5SlRJeUpUSkRKVEl5WTJGMFpXZHZjbmtsTWpJbE0wRWxNakprWldaaGRXeDBKVEl5SlRKREpUSXlhV1FsTWpJbE0wRWxNakpYUTJoR1pIWk9hWGhDTXpBNU9ES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0pUaEZKVUU1SlVVMUpVRkZKVUkySlVVMEpVSkJKVUUwSlVVMEpVSkJKVGt5SlVVMUpVRkdKVUk1SlVVMkpUaEJKVGs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UdKMVNYaE5VM2QzY0RFeU9UVXlOeVV5TWlVM1JDVXlReVUzUWlVeU1tNWhiV1VsTWpJbE0wRWxNaklsUlRVbE9UQWxPRVFsUlRjbFFUY2xRakFsTWpJbE1rTWxNakowZVhCbEpUSXlKVE5CSlRJeWMzUnlhVzVuSlRJeUpUSkRKVEl5ZG1Gc2RXVWxNaklsTTBFbE1qSWxNaklsTWtNbE1qSmpZWFJsWjI5eWVTVXlNaVV6UVNVeU1tUmxabUYxYkhRbE1qSWxNa01sTWpKcFpDVXlNaVV6UVNVeU1uWmtTbkYyV1haMVZGRTROamN4T1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UWpVbE9EUWxSVFlsUWtFbE9UQWxSVFFsUWtFbFFUUWxSVFlsT0VRbFFU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NRbWhaVlhGTmIwNTJPVEE0TlRFMUpUSXlKVGRFSlRKREpUZENKVEl5Ym1GdFpTVXlNaVV6UVNVeU1pVkZOU1U1TUNVNFJDVkZOeVZCTnlWQ01DVXlNaVV5UXlVeU1uUjVjR1VsTWpJbE0wRWxNakp6ZEhKcGJtY2xNaklsTWtNbE1qSjJZV3gxWlNVeU1pVXpRU1V5TWlVeU1pVXlReVV5TW1OaGRHVm5iM0o1SlRJeUpUTkJKVEl5WkdWbVlYVnNkQ1V5TWlVeVF5VXlNbWxrSlRJeUpUTkJKVEl5WW1OMlEwbHdlRzE2VFRFd05qZ3p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U1sUWtFbFJUa2xPVVFsUVRJbFJUUWxRa01sT1RnbFJUVWxPRUVsUWt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5NU1VGcmEwbHpSbkV3TmpVM016QWxNaklsTjBRbE1rTWxOMElsTWpKdVlXMWxKVEl5SlROQkpUSXlKVVUxSlRrd0pUaEVKVVUzSlVFM0pVSXdKVEl5SlRKREpUSXlkSGx3WlNVeU1pVXpRU1V5TW5OMGNtbHVaeVV5TWlVeVF5VXlNblpoYkhWbEpUSXlKVE5CSlRJeUpUSXlKVEpESlRJeVkyRjBaV2R2Y25rbE1qSWxNMEVsTWpKa1pXWmhkV3gwSlRJeUpUSkRKVEl5YVdRbE1qSWxNMEVsTWpKalNsWnVXR05tUzJab09USXdNakky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Q1U0UlNWQ055VkZOU1U0UmlVNU5pVkZPQ1U0TXlVNVF5VkZOU1U0T0NWQk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mMzYjUxNGJmLWNjNzUtNDI5NS05Nzc4LWMxNzY2M2IwNTIwZiIKfQo="/>
    </extobj>
    <extobj name="E657119C-6982-421D-8BA7-E74DEB70A7D9-6">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NU5qa2xNa01sTWpKemFHOTNSM0pwWkNVeU1pVXpRWFJ5ZFdVbE1rTWxNakpzYVc1bFNuVnRjSE1sTWpJbE0wRm1ZV3h6WlNVeVF5VXlNbWhsYVdkb2RDVXlNaVV6UVRJeU56QWxNa01sTWpKeWFXTm9WR1Y0ZENVeU1pVXpRWFJ5ZFdVbE4wUWxNa01sTWpKbGJHVnRaVzUwY3lVeU1pVXpRU1UzUWlVeU1rZFJiWHBGUm10aGFFVXlNalkzTXpnbE1qSWxNMEVsTjBJbE1qSmpiMjUwWVdsdVpYSWxNaklsTTBFbE1qSlhaa1JWU210NlNGQm1ORGd5TlRjMEpUSXlKVEpE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ekxpVXlNQ1ZGT0NWQlJpVkJOU1ZGTmlVNE1DVkJRU1ZGTlNVNE5TVkNSQ1ZGTmlVNVF5VkJReVZGTlNVNVFpVTVSU1ZGTlNVNU1DVTRPQ1V6UTJKeUpUTkZKVVUySlRrNEpVRkdKVVUxSlRrd0pVRTJKVVUxSlVJM0pVSXlKVVUzSlVKQ0pUaEdKVVUySlRrMEpVSkNKVVUxSlRnM0pVSkN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9DVXlReVV5TW5jbE1qSWxNMEV5TkRjdU5EUTJNamc1TURZeU5TVXlReVV5TW5nbE1qSWxNMEU1TnpZdU5EZzNOamN3T0RrNE5ETTNOU1V5UXlVeU1tZ2xNaklsTTBFM01DVXlReVV5TW5rbE1qSWxNMEUxTnpJ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VIxRnRla1ZHYTJGb1JUSXlOamN6T0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WsxaWFuWjVWWFpxUnpVNU1qQXdN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UpVSkRKVUpCSlVVMUpUZzRKVUkySlVVNEpVSkdKVGxDSlVVMUpUZzFKVUUxSlVVM0pUbENKVUZGSlVVMkpVRXdKVGczSlVVNUpUZ3dKVGc1SlVVMkpUaENKVUU1SlRORFluSWxNMFVsUlVZbFFrTWxPRGdsUlRRbFFqZ2xPRVFsUlRVbE9FWWxRVVlsUlRZbE9UUWxRa1VsUlRVbFFrTWxPRE1sUlRZbE9UUWxRa0lsUlRVbE9EY2xRa0l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lNQ1V5UXlVeU1uY2xNaklsTTBFeE1qa3VPVFUxT0RVeE1qTTJPVGM1TWpRbE1rTWxNako0SlRJeUpUTkJNVEkxTUM0ME9UTXlOalUzT0RjM05qQTNKVEpESlRJeWFDVXlNaVV6UVRVd0pUSkRKVEl5ZVNVeU1pVXpRVGcwTW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ZazFpYW5aNVZYWnFSelU1TWpBd015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NYcG9iMXBMYldWcVJEY3lOalExTW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55NGxNakFsUlRVbFFrTWxPREFsUlRZbE9UUWxRa1VsUlRVbE9UTWxPRVFsUlRVbFFrRWxPVFFsUlRjbFFVRWxPVGNsUlRVbE9FWWxRV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NeVV5UXlVeU1uY2xNaklsTTBFeE5USXVOVGs1TmpBNU16YzFKVEpESlRJeWVDVXlNaVV6UVRFd01qTXVPVEV4TURFd056UXlNVGczTlNVeVF5VXlNbWdsTWpJbE0wRTFNQ1V5UXlVeU1ua2xNaklsTTBFeE16YzVMak16TXpNek16TXpNek16TXpV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2w2YUc5YVMyMWxha1EzTWpZME5U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VnBabXh4Y2xSaFNVYzRNak0zTlRF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U1TXlVNFJDVkZOU1ZDUVNVNU5DVkZOU1U1TUNVNFJTVkZOaVU1TkNWQ1FpVkZOU1U0TnlWQ1FpVkZOU1ZCUmlWQ09TVkZPQ1ZDTVNWQk1TVXpRMkp5SlRORkpVVTJKVGs0SlVGR0pVVTFKVGt3SlVFMkpVVTBKVUpDSlRoRUpVVTNKVGcwSlVJMkpVVTFKVGt3SlRnNEpVVTJKVUl6SlRrMUpVVkdKVUpESlRs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RbE1rTWxNakozSlRJeUpUTkJNalExTGpnME5qWTNPVFk0TnpVbE1rTWxNako0SlRJeUpUTkJPVGMzTGpJNE56UTNOVFU0TlRrek56VWxNa01sTWpKb0pUSXlKVE5CTnpBbE1rTWxNako1SlRJeUpUTkJNVFE0Tk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RmFXWnNjWEpVWVVsSE9ESXpOelV4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HVG5kVGVWZGxjbXQ0TVRJMk16TXh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E9VSWxRVVVsUlRZbFFUQWxPRGNsUlRrbE9EQWxPRGtsUlRZbE9FSWxRVGtsUlRnbE9FTWxPRE1sUlRVbE9VSWxRalFsUlRVbE9FWWxPVGNsUlRrbE9Ua2xPVEFsTTBOaWNpVXpSU1ZGUmlWQ1F5VTRPQ1ZGTlNVNFJpVkJRU1ZGT0NVNE15VkNSQ1ZGT1NVNE1DVTRPU1ZGTmlVNFFpVkJPU1ZGT1NVNU9TVTVNQ1ZGTlNWQlJTVTVRU1ZGTlNWQlJpVkNPU1ZGT0NWQ01TVkJNU1ZGUmlWQ1F5VTR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XlKVEpESlRJeWR5VXlNaVV6UVRFMU5TNDRORE13TXpFeE5ERTBPVE13TkNVeVF5VXlNbmdsTWpJbE0wRXhNREl5TGpJNE9USTVPVGcxT0RrME1Ea2xNa01sTWpKb0pUSXlKVE5CTlRBbE1rTWxNako1SlRJeUpUTkJPRFF5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dUbmRUZVZkbGNtdDRNVEkyTXpNe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d2QycENibVpNV0U1c01qTXhNRE01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eExpVXlNQ1ZGTlNWQ1JDVTVNeVZGTlNVNE9TVTRSQ1ZGT1NVNU9DVkNOaVZGTmlWQlJTVkNOU1ZGTmlVNU9DVkJSaVZGTlNVNU1DVkJOaVZGTkNWQ09DVkNRU1V6UTJKeUpUTkZKVVUySlRnNEpUazRKVVUySlRrMkpUazNKVVU1SlRrNEpVSTJKVVUySlVGRkpVSTF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pVXlReVV5TW5jbE1qSWxNMEV5TXpRdU5EUTJNamc1TURZeU5TVXlReVV5TW5nbE1qSWxNMEU1T0RVdU5qZzNPRFkyTWpFd09UTTNOU1V5UXlVeU1tZ2xNaklsTTBFM01DVXlReVV5TW5rbE1qSWxNMEV6TkRB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WNIZHFRbTVtVEZoT2JESXpNVEF6T1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VZOa1ZYZFljV3BIZURNMk16SXpO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TlM0bE1qQWxSVGNsT0VVbFFUa2xSVFVsUVVVbFFqWWxSVGtsT0RBbE9Ea2xSVFlsT0VJbFFUa2xSVFlsT1RRbFFrSWxSVFVsT0RjbFFrSWxSVGNsT1VJbFFVVWxSVFlsUVRBbE9EY2xNME5pY2lVelJTVkZSaVZDUXlVNE9DVkZOU1ZCUmlWQ09TVkZOaVU1TmlWQ09TVkZOaVU0TUNWQlFTVkZOU1U0TlNWQ1JDVXlNQ1V5UmlVeU1DVkZOeVU1UWlWQ05DVkZOaVU0UlNWQk5TVkZOaVU1TkNWQ1FpVkZOU1U0TnlWQ1FpVkZSaVZDUXl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UmxZMmx6YVc5dUpUSXlKVEpESlRJeVptbHNiRk4wZVd4bEpUSXlKVE5CSlRkQ0pUZEVKVEpESlRJeWRHaGxiV1VsTWpJbE0wRWxOMElsTjBRbE1rTWxNakpwWkNVeU1pVXpRU1V5TWxGVFpGVjNXSEZxUjNnek5qTXlNel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WRzWTNGRFFVcElhbWMxTnpBNE9UQ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nlVNFJTVkJPU1ZGTlNWQlJTVkNOaVZGT1NVNE1DVTRPU1ZGTmlVNFFpVkJPU1ZGTmlVNE1DVkJRU1ZGTlNVNE5TVkNSQ1V6UTJKeUpUTkZKVVUxSlRoR0pUa3hKVVU0SlVJMUpVSTNKVVUySlRrMEpVSkNKVVUxSlRnM0pVSkNKVVUxSlVGRkpVRXpKVVU0SlVFNEpUZ3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TVXlReVV5TW5jbE1qSWxNMEV5TVRrdU9EUTJOamM1TmpnM05TVXlReVV5TW5nbE1qSWxNMEU1T1RJdU9UZzNOamN3T0RrNE5ETTNOU1V5UXlVeU1tZ2xNaklsTTBFMU1DVXlReVV5TW5rbE1qSWxNMEV5TURBdU1EQXdNREF3TURBd01EQXdNRE1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ZHNZM0ZEUVVwSWFtYzFOekE0T1RB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KVVUwVkNiVzlIVTJveU56ZzFPVFV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pJdUpUSXdKVVUxSlVKRUpUa3pKVVUxSlRnNUpUaEVKVVUySlRnd0pVRkJKVVUxSlRnMUpVSkVKVVUySlRrNEpVRkdKVVUxSlRrd0pVRTJKVVUwSlVJNEpVSkJKVE5EWW5JbE0wVWxSVGdsUVRFbFFUZ2xSVFFsUWtVbFFUY2xSVFlsT1RRbFFrSWxSVFVsT0RjbFFrSWxSVGdsUVRFbFFUZ2xSVGNsUVRRbFFrRWxSVVlsUWtNbE9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0pUSkRKVEl5ZHlVeU1pVXpRVEkyTUM0ME5EWXlPRGt3TmpJMUpUSkRKVEl5ZUNVeU1pVXpRVGsyT1M0NU9EYzJOekE0T1RnME16YzFKVEpESlRJeWFDVXlNaVV6UVRjd0pUSkRKVEl5ZVNVeU1pVXpRVFExTU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Q1ZGTkZRbTF2UjFOcU1qYzROVGsx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wY0ZOWWRWTlhkMVJ6TVRJd01Ea3p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k1TGlVeU1DVkZPQ1ZCUlNWQk1TVkZOeVZCUlNVNU55VkZOaVU1TkNWQ1FpVkZOU1U0TnlWQ1FpVkZOU1U0UVNVNVFpVkZNeVU0TUNVNE1TVkZOU1ZCUlNVNE9DVkZOU1ZCTkNVNE55VkZOU1U0UVNVNVFpVkZNeVU0TUNVNE1TVXpRMkp5SlRORkpVVTJKVGc0SlRrNEpVVTJKVGsySlRrM0pVVTNKVUV3SlVJMEpVVTFKVGxFSlRoR0pVVTFKVGt5SlRoREpVVTJKVGc0SlRrNEpVVTJKVGsySlRrM0pVVTBKVUpESlVFMEpVVTFKVUZGSlVJe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ZbE1rTWxNakozSlRJeUpUTkJNVGM1TGpFM05qSTBPVEU0TmpFNU56YzNKVEpESlRJeWVDVXlNaVV6UVRFeU56TXVPVFU0Tnpjd056VXhPVFV6TkNVeVF5VXlNbWdsTWpJbE0wRTFNQ1V5UXlVeU1ua2xNaklsTTBFeE56STVMalUxTlRVMU5UVTFOVFUxTlRj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Wx3VTFoMVUxZDNWSE14TWpBd09UT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bFhkbnB4U25GMGVsZ3hPRFkyTlR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U0UWlVNU1pVkZOeVZDUWlVNVJDVkZSaVZDUXlVNVFTVkZOQ1ZDT0NVNFJDVkZOU1U1UXlWQk9DVkZOaVU0T0NVNU9DVkZOaVU1TmlVNU55VkZPU1U1T0NWQ05pVkZOaVZCUlNWQ05TVXpRMkp5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WpZbE1rTWxNakozSlRJeUpUTkJOemt1TURFMk16RTJOek14Tnpjd056WWxNa01sTWpKNEpUSXlKVE5CTVRNeU5DNHdNemczTXpZNU56a3hOalkzSlRKREpUSXlhQ1V5TWlVelFUVXdKVEpESlRJeWVTVXlNaVV6UVRReE1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1ZkMmVuRktjWFI2V0RFNE5qWTFP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VWEJWWjAxM1VWQjZUVFkxTVRrME15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NVEV1SlRJd0pVVTJKVUV6SlRnd0pVVTJKVGxHSlVFMUpVVTJKVGc0SlRrNEpVVTJKVGsySlRrM0pVVTNKVUV3SlVJMEpVVTFKVGxFSlRoR0pVVXpKVGd3SlRneEpVVTBKVUpESlVFMEpVVTFKVUZGSlVJekpVVTFKVGt3SlRoRkpVVXpKVGd3SlRneEpUTkRZbklsTTBVbFJUa2xPREFsT0RFbFJUVWxRVElsT1RNbFJUY2xRVVFsT0RrbFJUUWxRa0VsT0VJbFJUUWxRa0lsUWp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0NVeVF5VXlNbmNsTWpJbE0wRXhPRGt1TURRek5UY3lNekU1T0RjNE1pVXlReVV5TW5nbE1qSWxNMEV4TWpZNUxqQXlOVEV3T1RFNE5URXhNeVV5UXlVeU1tZ2xNaklsTTBFMU1DVXlReVV5TW5rbE1qSWxNMEV4T1RZMkxqZzRPRGc0T0RnNE9EZzRP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VYQlZaMDEzVVZCNlRUWTFNVGswTX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TBWM1UyMW1aRXRXZURjek5qWTRO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Tmk0bE1qQWxSVGdsUVRjbFFUWWxSVFVsT0VZbE9URW5KVVUySlRrMEpVSkNKVVUxSlRnM0pVSkNKVVUxSlVGRkpVRXpKVVU0SlVFNEpUZ3dKVVUySlRrM0pVSTJKeVZGTkNWQ1FTVTRRaVZGTkNWQ1FpVkN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lKVEpESlRJeWR5VXlNaVV6UVRFNU9DNHlOalEyTkRnME16YzFKVEpESlRJeWVDVXlNaVV6UVRFd01ERXVNRGM0TkRreE1qRXdPVE0zTlNVeVF5VXlNbWdsTWpJbE0wRTFNQ1V5UXlVeU1ua2xNaklsTTBFeE1qWTNMak16TXpNek16TXpNek16TXpV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U5GZDFOdFptUkxWbmczTXpZMk9EW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TnJXbXRFY1hoNFRVc3hOVFkxTUR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qRXdMaVV5TUNWRk5pVTVRaVZDTkNWRk5pVTVOaVZDTUNVeU1FeFFKVEl3SlVVMUpUa3lKVGhESlVVMkpUZ3dKVUZCSlVVMUpUZzFKVUpFSlVVM0pUaEJKVUkySlVVMkpUZ3dKVGd4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GNsTWtNbE1qSjNKVEl5SlROQk1UazFMalUwTVRVd016a3dOakkxSlRKREpUSXllQ1V5TWlVelFURXlOalV1TnpjMk1UUXpNemt4T1RJM01pVXlReVV5TW1nbE1qSWxNMEUxTUNVeVF5VXlNbmtsTWpJbE0wRXhPREl6TGpjM056YzNOemMzTnpjM056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xOcldtdEVjWGg0VFVzeE5UWTFNRGN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lZqYkdkVmJHdFdabEF6TkRrME1US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md1SlRJd0pVVTRKVUpHSlRsQ0pVVTFKVGcxSlVFMUpVVTBKVUpESlVFMEpVVTFKVUZGSlVJekpVVTJKVUZFSlVFMUpVVTVKVUZCSlVFM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VbE1rTWxNakozSlRJeUpUTkJNVFV5TGpVNU9UWXdPVE0zTlNVeVF5VXlNbmdsTWpJbE0wRXhNamczTGpJME56QTVNRFkxTnpVMU1qSWxNa01sTWpKb0pUSXlKVE5CTlRBbE1rTWxNako1SlRJeUpUTkJNVFl4T0M0Mk5qWTJOalkyTmpZMk5qWTN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MVkyeG5WV3hyVm1aUU16UTVOREV5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PZFdOa2VWcHViMko2TWpJNU9EQTN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ZbE9FSWxPVElsUlRjbFFrSWxPVVFsUlVZbFFrTWxPVUVsUlRZbE9VTWxRVU1sUlRVbE9VSWxPVVVsUlRVbE9UQWxPRGdsUlRVbFFqY2xRaklsUlRZbE9UUWxRa0lsUlRVbE9EY2xRa0lsUlRnbFFrWWxPRG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lPQ1V5UXlVeU1uY2xNaklsTTBFNE9TNDROekkxTnpJeE5UY3hNVGd4TmlVeVF5VXlNbmdsTWpJbE0wRXhNekV6TGpFNE1qUTRNVFUxTXpneE9UTWxNa01sTWpKb0pUSXlKVE5CTlRBbE1rTWxNako1SlRJeUpUTkJOak1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9kV05rZVZwdWIySjZNakk1T0RBM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b1oxSk9Ra3R0VVZKM05qUTJOekl5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ak1sTWtNbE1qSjNKVEl5SlROQk1qQTJMalkyTmpZMk5qWTJOalkyTmpZekpUSkRKVEl5ZUNVeU1pVXpRVGMxTVM0eE1URXhNVEV4TVRFeE1URXhKVEpESlRJeWFDVXlNaVV6UVRVd0pUSkRKVEl5ZVNVeU1pVXpRVEUyTVRFdU9UazVPVGs1T1RrNU9UazVO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FHZFNUa0pMYlZGU2R6WTBOamN5TW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kVSRVQyOWtjRUZwY1RnNU56UTBPQ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zBKVUpDSlVVMUpUZzNKVUpDSlVVM0pUbENKVUZGSlVVMkpVRXdKVGczSlVVMkpUazRKVUZHSlVVMUpUa3dKVUUySlVVMUpUa3dKVGc0SlVVMkpVSXpKVGsxSlVWR0pVSkR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EVsTWtNbE1qSjNKVEl5SlROQk1UYzNKVEpESlRJeWVDVXlNaVV6UVRFd01URXVOekV3T0RFMU5ESTVOamczTlNVeVF5VXlNbWdsTWpJbE0wRTNNQ1V5UXlVeU1ua2xNaklsTTBFeE1UUTFMak16TXpNek16TXpNek16TXpN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VpFUkVUMjlrY0VGcGNUZzVOelEwT0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0dkSlIwWkVkMEZMUnpVM05URXpPQ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ENKVGt5SlVVM0pVSkNKVGxFSlVWR0pVSkRKVGxCSlVVNUpUbEVKVGxGSlVVNEpVRXhKVUU0SlVVMEpVSkZKVUUzSlVVMkpUazBKVUpDSlVVMUpUZzNKVUpDSlVVNEpVRXhKVUU0SlVVM0pVRTBKVUpCSlRORFluS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lOeVV5UXlVeU1uY2xNaklsTTBFNU55NDBPVFUyTnpNeU9EVTFPVEF6TXlVeVF5VXlNbmdsTWpJbE0wRXhNekExTGpVMU9UTTRNRFF5TlRNME56SWxNa01sTWpKb0pUSXlKVE5CTlRBbE1rTWxNako1SlRJeUpUTkJOVEl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ndaMGxIUmtSM1FVdEhOVGMxTVRNN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NWVrRkJWbko0UjFoNk16VXhOVGsx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eE1pNGxNakFsUlRjbFFrSWxRVGNsUlRjbFFrSWxRVVFsUlRZbE9UUWxRa0lsUlRVbE9EY2xRa0lsTTBOaWNpVXpSU1ZGTmlVNE9DVTVOaVZGTnlWQ1FpVTVNeVZGTmlVNVJDVTVSaVZGTmlVNE9DVTVPQ1ZGTmlVNU5pVTVOeVZGUmlWQ1F5VTV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TVKVEpESlRJeWR5VXlNaVV6UVRJeE5pNHdOams0TWpReU1UZzNOU1V5UXlVeU1uZ2xNaklsTTBFNE1EY3VPRFF4TVRnMk5USXpORE0zTmlVeVF5VXlNbWdsTWpJbE0wRTNNQ1V5UXlVeU1ua2xNaklsTTBFeE9UVTJMamc0T0RnNE9EZzRPRGc0T1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NWVrRkJWbko0UjFoNk16VXhOVGsx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KWVZKeWIyVjNaWGhYTURJeU1URTB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FFrSWxPVE1sUlRZbE9VUWxPVVlsUlRZbE9EZ2xPVGdsUlRZbE9UWWxPVGNsUlRrbE9UZ2xRallsUlRZbFFVVWxRalVsTTBOaWNpVXpSU1ZGT0NWQ1JpVTVRaVZGTlNVNE5TVkJOU1ZGTkNWQ09DVkNRaVZGT0NWQk5pVTRNU1ZGT1NVNU9DVkNOaVZGTmlWQlJTVkNOU1V5TU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5TlNVeVF5VXlNbmNsTWpJbE0wRXhOek11TVRFMU5qZ3hPVFkyTVRRMU56WWxNa01sTWpKNEpUSXlKVE5CT0RJNUxqTXhPREkxTnpZME9UY3pPVGNsTWtNbE1qSm9KVEl5SlROQk5UQWxNa01sTWpKNUpUSXlKVE5CTWpFeE1pNHpNek16TXpNek16TXpNek1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bGhVbkp2WlhkbGVGY3dNakl4TVR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KUWRXNXhaRkptU1dJM056ZzVOVF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TRRaVU1TWlWRk55VkNRaVU1UkNWRlJpVkNReVU1UVNWRk9DVkJSaVZCTlNWRk5pVTRNQ1ZCUVNWRk5TVTROU1ZDUkNWRk5DVkNPQ1U0UkNWRk9DVTRNeVZDUkNWRk5pVTVOQ1ZDUWlWRk5TVTROeVZDUWlVelEySnlKVE5GSlVVMkpUaEdKVGt3SlVVM0pVRTBKVUpCSlVVMUpUaEZKVGxHSlVVMUpUbENKVUV3SlVVMUpVSTVKVUkySlVVM0pVSkNKVGt6SlVVMkpUbEV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akVsTWtNbE1qSjNKVEl5SlROQk1UWXlMalkwT1RJeE1EWXhNVGszT1RFNUpUSkRKVEl5ZUNVeU1pVXpRVFkxTXk0ME5qRTVNREEwT1RreE16RTRKVEpESlRJeWFDVXlNaVV6UVRVd0pUSkRKVEl5ZVNVeU1pVXpRVGd6Tn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RbEIxYm5Ga1VtWkpZamMzT0RrMU5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FtMUhiRTFGUW1WVlVETTNNemcxTU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5DNGxNakFsUlRZbE9UZ2xRVVlsUlRVbE9UQWxRVFlsUlRVbE9FWWxPVGNsUlRVbE9EZ2xRakFuSlVVMEpVSTRKVGhFSlVVNEpUZ3pKVUpFSlVVMkpUazBKVUpDSlVVMUpUZzNKVUpDSnlVeVJpY2xSVFVsUWtZbE9EVWxSVGtsUVRFbFFrSWxSVFlsT1RRbFFrSWxSVFVsT0RjbFFrSW5KVEpHSlRORFluSWxNMFVsUlRZbE9UUWxRa0lsUlRVbE9EY2xRa0lsUlRVbFFVWWxRamtsUlRnbFFqRWxRVEVsUlRrbE9Ua2xPVEFsUlRVbE9EZ2xRallsUlRjbFFVUWxPRGtsUlRZbE9UVWxPRGdsUlRZbE9VVWxPVU1sUlRVbFFrUWxRakVsUlRVbE9UTWxPRVFsUlVZbFFrT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VKVEpESlRJeWR5VXlNaVV6UVRNd01DNDFOalE1TURBM01UWXhORFlsTWtNbE1qSjRKVEl5SlROQk9UUTVMamt5T0RNMk5UQTNNVFl4TkRZbE1rTWxNakpvSlRJeUpUTkJOekFsTWtNbE1qSjVKVEl5SlROQk56QXdMalkyTmpZMk5qWTJOalkyTmpZ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WFtMUhiRTFGUW1WVlVETTNNemcxTU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m0xamJVZDVZM1ZTV1RReE9UTTVNeVV5TWlVelFTVTNRaVV5TW1admJuUlRkSGxzWlNVeU1pVXpRU1UzUWlVM1JDVXlReVV5TW5CdmFXNTBjeVV5TWlVelFTVTFRaVUzUWlVeU1uZ2xNaklsTTBFeE16WXpMalUwTmpnNU5UTTBOVEExTWpJbE1rTWxNako1SlRJeUpUTkJNVGd3TVM0Mk5qWTJOalkyTmpZMk5qWTNKVGRFSlRKREpUZENKVEl5ZUNVeU1pVXpRVEV6TmpNdU5UUTJPRGsxTXpRMU1EVXlNaVV5UXlVeU1ua2xNaklsTTBFeE9EQXhMalkyTmpZMk5qWTJOalkyTmpjbE4wUWxOVVFsTWtNbE1qSmtZWFJoUVhSMGNtbGlkWFJsY3lVeU1pVXpRU1UxUWlVMVJDVXlReVV5TW5CeWIzQnpKVEl5SlROQkpUZENKVEl5ZW1sdVpHVjRKVEl5SlROQk5EZ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M2QwMjYyOTMtODJjZS00MjA4LWJlNWQtY2UwYzMxMGI1Mzk0Igp9Cg=="/>
    </extobj>
    <extobj name="E657119C-6982-421D-8BA7-E74DEB70A7D9-7">
      <extobjdata type="E657119C-6982-421D-8BA7-E74DEB70A7D9" data="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1UQWxNa01sTWpKM0pUSXlKVE5CTlRRbE1rTWxNako0SlRJeUpUTkJPVGs1SlRKREpUSXlhQ1V5TWlVelFUVXlKVEpESlRJeWVTVXlNaVV6UVRVeE1DVXlReVV5TW1GdVoyeGxKVEl5SlROQk1DVTNSQ1V5UXlVeU1uQmhkR2dsTWpJbE0wRWxOVUlsTjBJbE1qSm1hV3hzVTNSNWJHVWxNaklsTTBFbE4wSWxNakpqYjJ4dmNpVXlNaVV6UVNVeU1qSTFOU1V5UXpJMU5TVXlRekkxTlNVeU1pVXlReVV5TW1acGJHeFNkV3hsSlRJeUpUTkJKVEl5WlhabGJtOWtaQ1V5TWlVeVF5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qa2xNaklsTTBFbE4wSWxNakp6YUdGd1pWTjBlV3hsSlRJeUpUTkJKVGRDSlRJeVlXeHdhR0VsTWpJbE0wRXhKVGRFSlRKREpUSXlZVzVqYUc5eWN5VXlNaVV6UVNVMVFpVTNRaVV5TW5nbE1qSWxNMEVsTWpKM0tqQXVOVEEzTnlVeU1pVXlReVV5TW5rbE1qSWxNMEVsTWpJd0pUSXlKVGRFSlRKREpUZENKVEl5ZUNVeU1pVXpRU1V5TW5jbE1qSWxNa01sTWpKNUpUSXlKVE5CSlRJeWFDb3dMalVsTWpJbE4wUWxNa01sTjBJbE1qSjRKVEl5SlROQkpUSXlkeW93TGpVd056Y2xNaklsTWtNbE1qSjVKVEl5SlROQkpUSXlhQ1V5TWlVM1JDVXlReVUzUWlVeU1uZ2xNaklsTTBFbE1qSXdKVEl5SlRKREpUSXllU1V5TWlVelFTVXlNbWdxTUM0M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UzUkNVeVF5VXlNakJmTWpZbE1qSWxNMEVsTjBJbE1qSnphR0Z3WlZOMGVXeGxKVEl5SlROQkpUZENKVEl5WVd4d2FHRWxNaklsTTBFeEpUZEVKVEpESlRJeVlXNWphRzl5Y3lVeU1pVXpRU1UxUWlVM1FpVXlNbmdsTWpJbE0wRWxNakozS2pBdU5TVXlNaVV5UXlVeU1ua2xNaklsTTBFbE1qSXdKVEl5SlRkRUpUSkRKVGRDSlRJeWVDVXlNaVV6UVNVeU1uY2xNaklsTWtNbE1qSjVKVEl5SlROQkpUSXlhQ293TGpVbE1qSWxOMFFsTWtNbE4wSWxNako0SlRJeUpUTkJKVEl5ZHlvd0xqVWxNaklsTWtNbE1qSjVKVEl5SlROQkpUSXlhQ1V5TWlVM1JDVXlReVUzUWlVeU1uZ2xNaklsTTBFbE1qSXdKVEl5SlRKREpUSXllU1V5TWlVelFTVXlNbWdxTUM0M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UzUkNVeVF5VXlNakJmTWpNbE1qSWxNMEVsTjBJbE1qSnphR0Z3WlZOMGVXeGxKVEl5SlROQkpUZENKVEl5WVd4d2FHRWxNaklsTTBFeEpUZEVKVEpESlRJeVlXNWphRzl5Y3lVeU1pVXpRU1UxUWlVM1FpVXlNbmdsTWpJbE0wRWxNakozS2pBdU5TVXlNaVV5UXlVeU1ua2xNaklsTTBFbE1qSXdKVEl5SlRkRUpUSkRKVGRDSlRJeWVDVXlNaVV6UVNVeU1uY2xNaklsTWtNbE1qSjVKVEl5SlROQkpUSXlhQ293TGpVbE1qSWxOMFFsTWtNbE4wSWxNako0SlRJeUpUTkJKVEl5ZHlvd0xqVWxNaklsTWtNbE1qSjVKVEl5SlROQkpUSXlhQ1V5TWlVM1JDVXlReVUzUWlVeU1uZ2xNaklsTTBFbE1qSXdKVEl5SlRKREpUSXllU1V5TWlVelFTVXlNbWdxTUM0M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UzUkNVeVF5VXlNakJmTWpBbE1qSWxNMEVsTjBJbE1qSnphR0Z3WlZOMGVXeGxKVEl5SlROQkpUZENKVEl5WVd4d2FHRWxNaklsTTBFeEpUZEVKVEpESlRJeVlXNWphRzl5Y3lVeU1pVXpRU1UxUWlVM1FpVXlNbmdsTWpJbE0wRWxNakozS2pBdU5TVXlNaVV5UXlVeU1ua2xNaklsTTBFbE1qSXdKVEl5SlRkRUpUSkRKVGRDSlRJeWVDVXlNaVV6UVNVeU1uY2xNaklsTWtNbE1qSjVKVEl5SlROQkpUSXlhQ293TGpVbE1qSWxOMFFsTWtNbE4wSWxNako0SlRJeUpUTkJKVEl5ZHlvd0xqVWxNaklsTWtNbE1qSjVKVEl5SlROQkpUSXlhQ1V5TWlVM1JDVXlReVUzUWlVeU1uZ2xNaklsTTBFbE1qSXdKVEl5SlRKREpUSXllU1V5TWlVelFTVXlNbWdxTUM0M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UzUkNVeVF5VXlNakJmTXpRbE1qSWxNMEVsTjBJbE1qSnphR0Z3WlZOMGVXeGxKVEl5SlROQkpUZENKVEl5WVd4d2FHRWxNaklsTTBFeEpUZEVKVEpESlRJeVlXNWphRzl5Y3lVeU1pVXpRU1UxUWlVM1FpVXlNbmdsTWpJbE0wRWxNakozS2pBdU5TVXlNaVV5UXlVeU1ua2xNaklsTTBFbE1qSXdKVEl5SlRkRUpUSkRKVGRDSlRJeWVDVXlNaVV6UVNVeU1uY2xNaklsTWtNbE1qSjVKVEl5SlROQkpUSXlhQ293TGpVbE1qSWxOMFFsTWtNbE4wSWxNako0SlRJeUpUTkJKVEl5ZHlvd0xqVWxNaklsTWtNbE1qSjVKVEl5SlROQkpUSXlhQ1V5TWlVM1JDVXlReVUzUWlVeU1uZ2xNaklsTTBFbE1qSXdKVEl5SlRKREpUSXllU1V5TWlVelFTVXlNbWdxTUM0M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6TWxNaklsTTBFbE4wSWxNakp6YUdGd1pWTjBlV3hsSlRJeUpUTkJKVGRDSlRJeVlXeHdhR0VsTWpJbE0wRXhKVGRFSlRKREpUSXlZVzVqYUc5eWN5VXlNaVV6UVNVMVFpVTNRaVV5TW5nbE1qSWxNMEVsTWpKM0tqQXVORGt5TlNVeU1pVXlReVV5TW5rbE1qSWxNMEVsTWpJd0pUSXlKVGRFSlRKREpUZENKVEl5ZUNVeU1pVXpRU1V5TW5jbE1qSWxNa01sTWpKNUpUSXlKVE5CSlRJeWFDb3dMalVsTWpJbE4wUWxNa01sTjBJbE1qSjRKVEl5SlROQkpUSXlkeW93TGpRNU1qVWxNaklsTWtNbE1qSjVKVEl5SlROQkpUSXlhQ1V5TWlVM1JDVXlReVUzUWlVeU1uZ2xNaklsTTBFbE1qSXdKVEl5SlRKREpUSXllU1V5TWlVelFTVXlNbWdxTUM0M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6SWxNaklsTTBFbE4wSWxNakp6YUdGd1pWTjBlV3hsSlRJeUpUTkJKVGRDSlRJeVlXeHdhR0VsTWpJbE0wRXhKVGRFSlRKREpUSXlZVzVqYUc5eWN5VXlNaVV6UVNVMVFpVTNRaVV5TW5nbE1qSWxNMEVsTWpKM0tqQXVOVEEzTnlVeU1pVXlReVV5TW5rbE1qSWxNMEVsTWpJd0pUSXlKVGRFSlRKREpUZENKVEl5ZUNVeU1pVXpRU1V5TW5jbE1qSWxNa01sTWpKNUpUSXlKVE5CSlRJeWFDb3dMalVsTWpJbE4wUWxNa01sTjBJbE1qSjRKVEl5SlROQkpUSXlkeW93TGpVd056Y2xNaklsTWtNbE1qSjVKVEl5SlROQkpUSXlhQ1V5TWlVM1JDVXlReVUzUWlVeU1uZ2xNaklsTTBFbE1qSXdKVEl5SlRKREpUSXllU1V5TWlVelFTVXlNbWdxTUM0M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6RWxNaklsTTBFbE4wSWxNakp6YUdGd1pWTjBlV3hsSlRJeUpUTkJKVGRDSlRJeVlXeHdhR0VsTWpJbE0wRXhKVGRFSlRKREpUSXlZVzVqYUc5eWN5VXlNaVV6UVNVMVFpVTNRaVV5TW5nbE1qSWxNMEVsTWpKM0tqQXVOVEE1TkNVeU1pVXlReVV5TW5rbE1qSWxNMEVsTWpJd0pUSXlKVGRFSlRKREpUZENKVEl5ZUNVeU1pVXpRU1V5TW5jbE1qSWxNa01sTWpKNUpUSXlKVE5CSlRJeWFDb3dMalVsTWpJbE4wUWxNa01sTjBJbE1qSjRKVEl5SlROQkpUSXlkeW93TGpVd09UUWxNaklsTWtNbE1qSjVKVEl5SlROQkpUSXlhQ1V5TWlVM1JDVXlReVUzUWlVeU1uZ2xNaklsTTBFbE1qSXdKVEl5SlRKREpUSXllU1V5TWlVelFTVXlNbWdxTUM0M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1pVXlReVV5TW5jbE1qSWxNMEUxTmlVeVF5VXlNbmdsTWpJbE0wRXlNeklsTWtNbE1qSm9KVEl5SlROQk5UTWxNa01sTWpKNUpUSXlKVE5CTWpFeEpUSkRKVEl5WVc1bmJHVWxNaklsTTBFd0pUZEVKVEpESlRJeWNHRjBhQ1V5TWlVelFTVTFRaVUzUWlVeU1tWnBiR3hUZEhsc1pTVXlNaVV6UVNVM1FpVXlNbU52Ykc5eUpUSXlKVE5CSlRJeU1qVTFKVEpETWpVMUpUSkRNalUxSlRJeUpUSkRKVEl5Wm1sc2JGSjFiR1VsTWpJbE0wRWxNakpsZG1WdWIyUmtKVEl5SlRKREpUSXlkSGx3WlNVeU1pVXpRU1V5TW01dmJtVWxNaklsTjBRbE1rT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5TVXlReVV5TW5jbE1qSWxNMEUwTVNVeVF5VXlNbmdsTWpJbE0wRXhNREl4SlRKREpUSXlhQ1V5TWlVelFUTTVKVEpESlRJeWVTVXlNaVV6UVRjeE9DVXlReVV5TW1GdVoyeGxKVEl5SlROQk1DVTNSQ1V5UXlVeU1uQmhkR2dsTWpJbE0wRWxOVUlsTjBJbE1qSm1hV3hzVTNSNWJHVWxNaklsTTBFbE4wSWxNakpqYjJ4dmNpVXlNaVV6UVNVeU1qSTFOU1V5UXpJMU5TVXlRekkxTlNVeU1pVXlReVV5TW1acGJHeFNkV3hsSlRJeUpUTkJKVEl5WlhabGJtOWtaQ1V5TWlVeVF5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TJPU1V5UXlVeU1ua2xNaklsTTBFM05UY2xNa01sTWpKM0pUSXlKVE5CTVRRd0pUSkRKVEl5YUNVeU1pVXpRVFExSlRKREpUSXllbWx1WkdWNEpUSXlKVE5CTlRFbE1rTWxNakpoYm1kc1pTVXlNaVV6UVRBbE4wUWxNa01sTWpKemFHRndaVk4wZVd4bEpUSXlKVE5CSlRkQ0pUSXlZV3h3YUdFbE1qSWxNMEV4SlRkRUpUSkRKVEl5YkdsdVpWTjBlV3hsSlRJeUpUTkJKVGRD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phWHBsSlRJeUpUTkJNVGdsTWtNbE1qSmliMnhrSlRJeUpUTkJkSEoxWlNVM1JDVXlReVV5TW5SbGVIUkNiRzlqYXlVeU1pVXpRU1UxUWlVM1FpVXlNbkJ2YzJsMGFXOXVKVEl5SlROQkpUZENKVEl5ZUNVeU1pVXpRVEFsTWtNbE1qSjVKVEl5SlROQk1DVXlReVV5TW5jbE1qSWxNMEVsTWpKM0pUSXlKVEpESlRJeWFDVXlNaVV6UVNVeU1tZ2xNaklsTjBRbE1rTWxNakowWlhoMEpUSXlKVE5CSlRJeUpVVTJKVUk0SlVJNEpVVTJKVGc0SlRoR0pVVTFKVUZHSlVJNUpVVTFKVUl4SlRnd0pVVTFKVGxESlVKQkpVVTJKVGs1SlVG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ZEVKVEpESlRJeVkyOXRiV1Z1ZEhNbE1qSWxNMEVsTlVJbE5VUWxNa01sTWpKd2JIVm5hVzV6SlRJeUpUTkJKVGRDSlRkRUpUSkRKVEl5WVdsRGIyNTBZV2x1WlhKekpUSXlKVE5CSlRkQ0pUZEVKVEpESlRJeWFXNXpaWEowVUdGblpVOXdkSE1sTWpJbE0wRWxOMElsTjBRbE1rTWxNakp3YjNOMFVHRjViV1Z1ZENVeU1pVXpRU1UzUWlVM1JDVTNSQT09IiwKCSJGaWxlSWQiIDogIjk4ZDc3ZTRhLTdlYmQtNGJlNS05ZjMzLTgwZjQxYWJjZDZmZCIKfQo="/>
    </extobj>
    <extobj name="E657119C-6982-421D-8BA7-E74DEB70A7D9-8">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JM05Ua2xNa01sTWpKemFHOTNSM0pwWkNVeU1pVXpRWFJ5ZFdVbE1rTWxNakpzYVc1bFNuVnRjSE1sTWpJbE0wRm1ZV3h6WlNVeVF5VXlNbWhsYVdkb2RDVXlNaVV6UVRFd05qUWxNa01sTWpKeWFXTm9WR1Y0ZENVeU1pVXpRWFJ5ZFdVbE4wUWxNa01sTWpKbGJHVnRaVzUwY3lVeU1pVXpRU1UzUWlVeU1tZG5lV1ZQYUV0MVpWTTJOekE0Tmp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U1ZCTWlVNVJDVkZOU1ZCTkNVNU5pVkZOaVU0TUNWQlFTVkZOU1U0TlNWQ1JDVkZOU1U0UXlWQ1FTVkZOQ1ZDT0NWQlJDVXpRMkp5SlRORkpVVTJKVGs0SlVGR0pVVTFKVGt3SlVFMkpVVTFKVUZFSlRrNEpVVTFKVGxESlVFNEpVVTNKVUU1SlVKQkpVVTVKVGszSlVJeUpVVTFKVGhESlVKQkpVVTFKVGxHSlRsR0pUTk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QWxNa01sTWpKM0pUSXlKVE5CTVRVeExqSXpNak0yTURnek9UZzBNemMxSlRKREpUSXllQ1V5TWlVelFURTJNemt1TnpZM05qTTVNVFl3TVRVMk1pVXlReVV5TW1nbE1qSWxNMEUzTUNVeVF5VXlNbmtsTWpJbE0wRTNNVGd1Tl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blozbGxUMmhMZFdWVE5qY3dPRFkz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YYTBkS1YwWjBlR1ZtT1RVNE9EVXp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ZbE9UUWxRallsUlRVbE9EZ2xRakFsUlRZbE9EQWxRVUVsUlRVbE9EVWxRa1FsUlRVbE9FUWxRVEVsUlRVbE9FWWxRVU1sUlRVbE9UUWxRVFFsTWtZbFJUWWxPVFFsUWtVbFJUY2xRa1FsUVVVbFJUZ2xRVVlsUWpjbFJUWWxRakVsT0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RHVnliV2x1WVhSdmNpVXlNaVV5UXlVeU1tWnBiR3hUZEhsc1pTVXlNaVV6UVNVM1FpVTNSQ1V5UXlVeU1uUm9aVzFsSlRJeUpUTkJKVGRDSlRkRUpUSkRKVEl5YVdRbE1qSWxNMEVsTWpKWGEwZEtWMFowZUdWbU9UVTRPRFV6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VVmxad1kxQlZkSEJQT1RnME56Z3d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nbFFVWWxRVFVsUlRjbE9FVWxRVGtsUlRVbFFVVWxRallsUlRZbE9UZ2xRVVlsUlRVbE9UQWxRVFlsUlRVbFFqY2xRaklsUlRVbE9FUWxRVEFsUlRjbE9UUWxRVGdsTTBOaWNpVXpSU1ZGTlNVNE5TVkNOaVZGTkNWQ09DVkJSREVsUlRRbFFqZ2xRVUVsUlRrbFFUSWxPVVFsUlRVbFFUUWxPVFlsUlRZbE9EQWxRVUVsUlRVbE9EVWxRa1FsUlRVbE9FTWxRa0VsTTB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rWldOcGMybHZiaVV5TWlVeVF5VXlNbVpwYkd4VGRIbHNaU1V5TWlVelFTVTNRaVUzUkNVeVF5VXlNblJvWlcxbEpUSXlKVE5CSlRkQ0pUZEVKVEpESlRJeWFXUWxNaklsTTBFbE1qSlVWbFp3WTFCVmRIQlBPVGcwTnpnd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TVUySlJkVlppZDNONU5Ua3hNekE1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RUlsT1RJbFJUY2xRa0lsT1VRbFJUWWxPVFFsUWtVbFJUY2xRa1FsUVVVbE0wTmlj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FVsTWtNbE1qSjNKVEl5SlROQk56RXVOalF6TWpRNU5URXhOekU0TnpVbE1rTWxNako0SlRJeUpUTkJPVGt3TGpNMU5qYzFNRFE0T0RJNE1USWxNa01sTWpKb0pUSXlKVE5CTlRBbE1rTWxNako1SlRJeUpUTkJPREl6TGpJMU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NVTJKUmRWWmlkM041TlRreE16QTV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BiVVJhVUZsV1dYVlNOekkxTnpjM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dsUVVZbFFqY2xSVFlsUWpFbE9ESWxSVFlsT1VRbFFUVWxSVFlsUWtFbE9UQWxSVFlsT1RnbFFVWWxSVFVsT1RBbFFUWWxSVFFsUWpnbFFrRWxSVGtsUVRJbE9VUWxSVFVsUVRRbE9UWWxSVFVsT0VRbFFURWxSVGNsUWtJbE9EUWxNM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WkdWamFYTnBiMjRsTWpJbE1rTWxNakptYVd4c1UzUjViR1VsTWpJbE0wRWxOMElsTjBRbE1rTWxNakowYUdWdFpTVXlNaVV6UVNVM1FpVTNSQ1V5UXlVeU1tbGtKVEl5SlROQkpUSXlkRzFFV2xCWlZsbDFVamN5TlRjM0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kxRjBZM2hJVlU5R2RESTROVEV6Tm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hDSlRreUpVVTNKVUpDSlRsRUpVVTFKVGcySlRoRUpVVTJKVUZESlVFeEpVVTFKVGhFSlVFd0pVVTNKVGswSlVFNEpVVTRKVUZHSlVJM0pVVTJKVUl4SlRneUpUTkRZbk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1SlRKREpUSXlkeVV5TWlVelFUZ3hMalV4TnpNNU5UQXhPVFV6TVRJMUpUSkRKVEl5ZUNVeU1pVXpRVEV6TnpjdU5UTTNPVE16TXpRNU5qQTVOQ1V5UXlVeU1tZ2xNaklsTTBFMU1DVXlReVV5TW5rbE1qSWxNMEU0TVRrdU1qV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OUmRHTjRTRlZQUm5ReU9EVXhNel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UZpWW1sWmNrcG9WMnMzTkRNNE9EY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FFpVTVNaVZGTnlWQ1FpVTVSQ1ZGTmlVNU5DVkNSU1ZGTnlWQ1JDVkJSU1V6UTJKeUpUT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5VXlReVV5TW5jbE1qSWxNMEUzT1M0eU5EVTJNRFUwTmpnM05TVXlReVV5TW5nbE1qSWxNMEV4TVRrMkxqYzFORE01TkRVek1USTFKVEpESlRJeWFDVXlNaVV6UVRVd0pUSkRKVEl5ZVNVeU1pVXpRVGd5TXk0eU5T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WVdKaWFWbHlTbWhYYXpjME16ZzRO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VMWRZU2xSMFZWaE5iRGszTXpnd09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xSlRnMUpUZ3hKVVU0SlVGRkpVSTRKVVUySlRrMEpVSkZKVVUzSlVKRUpVRkZKVE5EWW5J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pVXlReVV5TW5jbE1qSWxNMEV4TURNdU9Ua3hOams1TWpFNE56VWxNa01sTWpKNEpUSXlKVE5CTVRjMU1pNHdNRGd6TURBM09ERXlOU1V5UXlVeU1tZ2xNaklsTTBFMU1DVXlReVV5TW5rbE1qSWxNMEU0TVRrdU1qV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xOWFdFcFVkRlZZVFd3NU56TTRNRGd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TlxZUdOU1JFVjNha1F6TkRJNE56Z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FFpVTVNaVZGTnlWQ1FpVTVSQ1ZGTmlVNU5DVkNSU1ZGTnlWQ1JDVkJ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hKVEpESlRJeWR5VXlNaVV6UVRjNUxqYzBNVFk1T1RJeE9EYzFKVEpESlRJeWVDVXlNaVV6UVRFMU56QXVNRGN5TXpJMk5qWXdNVFUyTWlVeVF5VXlNbWdsTWpJbE0wRTFNQ1V5UXlVeU1ua2xNaklsTTBFNE1Ua3VNalV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OXFlR05TUkVWM2FrUXpOREk0Tnp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kcmRtZFBRbkppUVhNMU5ETTVOVFV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TRReVZDUVNWRk5TVTVSaVU1UmlWRk9TVTRNQ1U0T1NWRk5pVTRRaVZC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1pXTnBjMmx2YmlVeU1pVXlReVV5TW1acGJHeFRkSGxzWlNVeU1pVXpRU1UzUWlVM1JDVXlReVV5TW5Sb1pXMWxKVEl5SlROQkpUZENKVGRFSlRKREpUSXlhV1FsTWpJbE0wRWxNakpYYTNablQwSnlZa0Z6TlRRek9UVTF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9iV3hhUTA5VVNreEZOek14TVRZek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FsUWpnbFFrSWxSVFlsT0RBbFFVRWxSVFVsT0RVbFFrUWxSVFVsT0VNbFFrRWxSVGdsUWpjbFFVWWxSVFVsUWtVbE9EUWxNME5pY2lVelJTVkZOeVZCT1NWQ1FTVkZOQ1ZDUkNVNFJDVkZOU1U0T0NWQk5DVkZOU1ZCUlNVNVF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bE1rTWxNakozSlRJeUpUTkJNVEUyTGpBeU1UazNNalkxTmpJMUpUSkRKVEl5ZUNVeU1pVXpRVEU1TVRndU5TVXlReVV5TW1nbE1qSWxNMEUxTUNVeVF5VXlNbmtsTWpJbE0wRTRNVGt1TWpV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zV0YkZwRFQxUktURVUzTXpFeE5qT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cGFjRTFYWW0xSlIxbzVOVEl4TXpZ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CUmlWQk5TVkZOU1U0UkNWQk1TVkZOeVU0T1NVNFF5VkZOaVU1T0NWQlJpVkZOU1U1TUNWQk5pVkZOU1U0TlNWQ055VkZOaVU1UXlVNE9TVkZOaVU0TUNWQlFTVkZOU1U0TlNWQ1JDVkZOU1ZDTVNVNVJTVkZOaVU0TUNWQk55VXp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UWxNa01sTWpKM0pUSXlKVE5CTVRjNExqVWxNa01sTWpKNEpUSXlKVE5CTVRBNE9DNDFKVEpESlRJeWFDVXlNaVV6UVRjd0pUSkRKVEl5ZVNVeU1pVXpRVFF5Tl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cVduQk5WMkp0U1VkYU9UVXlNVE0y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sYVZOb2JtNXBjbGRVT1Rnd09EazFKVEl5SlROQkpUZENKVEl5Wm05dWRGTjBlV3hsSlRJeUpUTkJKVGRDSlRkRUpUSkRKVEl5Y0c5cGJuUnpKVEl5SlROQkpUVkNKVGRDSlRJeWVDVXlNaVV6UVRFMU5UWXVPVFl5TWpZME9Ea3pNVEl5SlRKREpUSXllU1V5TWlVelFUVXlPQ1UzUkNVMVJDVXlReVV5TW1SaGRHRkJkSFJ5YVdKMWRHVnpKVEl5SlROQkpUVkNKVFZFSlRKREpUSXljSEp2Y0hNbE1qSWxNMEVsTjBJbE1qSjZhVzVrWlhnbE1qSWxNMEV5TU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ZGNiMzRhMWMtOTIzNi00M2Y4LWJjMDMtZDY5MWQxOWI1MmQ3Igp9Cg=="/>
    </extobj>
    <extobj name="E657119C-6982-421D-8BA7-E74DEB70A7D9-28">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1EQWxNa01sTWpKemFHOTNSM0pwWkNVeU1pVXpRWFJ5ZFdVbE1rTWxNakp5YVdOb1ZHVjRkQ1V5TWlVelFYUnlkV1VsTWtNbE1qSm9aV2xuYUhRbE1qSWxNMEV4TURBd0pUZEVKVEpESlRJeVpXeGxiV1Z1ZEhNbE1qSWxNMEVsTjBJbE1qSnFiRmhGUlhWeFNFeHhNVFV5TlRZeEpUSXlKVE5CSlRkQ0pUSXlhV1FsTWpJbE0wRWxNakpxYkZoRlJYVnhTRXh4TVRVeU5UWXhKVEl5SlRKREpUSXlibUZ0WlNVeU1pVXpRU1V5TW5KdmRXNWtVbVZqZEdGdVoyeGxKVEl5SlRKREpUSXlkR2wwYkdVbE1qSWxNMEVsTWpJbFJUVWxPVU1sT0RZbFJUZ2xRVGNsT1R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lc1RVIxUnNaRWRIUXpVNE1ETXpNaVV5TWlVM1JDVXlReVUzUWlVeU1tNWhiV1VsTWpJbE0wRWxNaklsUlRVbE9UQWxPRVFsUlRjbFFUY2xRakFsTWpJbE1rTWxNakowZVhCbEpUSXlKVE5CSlRJeWMzUnlhVzVuSlRJeUpUSkRKVEl5ZG1Gc2RXVWxNaklsTTBFbE1qSWxNaklsTWtNbE1qSmpZWFJsWjI5eWVTVXlNaVV6UVNVeU1tUmxabUYxYkhRbE1qSWxNa01sTWpKcFpDVXlNaVV6UVNVeU1sUkViVVJoUkhoWWJFc3dNVE15Tnp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VNFJTVkJPU1ZGTlNWQlJTVkNOa0VsTTBOaWNpVXpSU1ZGTlNVNFJpVTVNU1ZGTlNVNFFTVkJPQ1ZGTmlVNU5TVTRPQ1ZGTmlVNVJTVTVRek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BUM2gzYkVoaVRVeEVPRE0zTmpRekpUSXlKVE5CSlRkQ0pUSXlhV1FsTWpJbE0wRWxNakpQVDNoM2JFaGlUVXhFT0RNM05qUX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mlhbkpCV1hoclptd3dOak0wTlRJbE1qSWxOMFFsTWtNbE4wSWxNakp1WVcxbEpUSXlKVE5CSlRJeUpVVTFKVGt3SlRoRUpVVTNKVUUzSlVJd0pUSXlKVEpESlRJeWRIbHdaU1V5TWlVelFTVXlNbk4wY21sdVp5VXlNaVV5UXlVeU1uWmhiSFZsSlRJeUpUTkJKVEl5SlRJeUpUSkRKVEl5WTJGMFpXZHZjbmtsTWpJbE0wRWxNakprWldaaGRXeDBKVEl5SlRKREpUSXlhV1FsTWpJbE0wRWxNakp6ZDFkbmNsVjRURTlRT0RBME1qT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rekpUaEVKVVUxSlVKQkpUazBKVVUzSlVGQkpUazNKVVUxSlRoR0pVRX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tbHViRkp3WjB0eGJqRTNPRGswTmlVeU1pVXpRU1UzUWlVeU1tbGtKVEl5SlROQkpUSXlXbWx1YkZKd1owdHhiakUzT0RrME5p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GxwVVVwa2VVTjJRWGd5TVRReU1qWWxNaklsTjBRbE1rTWxOMElsTWpKdVlXMWxKVEl5SlROQkpUSXlKVVUxSlRrd0pUaEVKVVUzSlVFM0pVSXdKVEl5SlRKREpUSXlkSGx3WlNVeU1pVXpRU1V5TW5OMGNtbHVaeVV5TWlVeVF5VXlNblpoYkhWbEpUSXlKVE5CSlRJeUpUSXlKVEpESlRJeVkyRjBaV2R2Y25rbE1qSWxNMEVsTWpKa1pXWmhkV3gwSlRJeUpUSkRKVEl5YVdRbE1qSWxNMEVsTWpKUmFsRmhaVzV1Y2xwS09ERXdNRE1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GhGSlVFNUpVVTFKVUZGSlVJMlFpVXpRMkp5SlRORkpVVTFKVGhHSlRreEpVVTFKVGhCSlVFNEpVVTJKVGsxSlRnNEpVVTJKVGxGSlRsR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W1oeFVsaG9ZazE2WkRFNE9USTFNU1V5TWlVM1JDVXlReVUzUWlVeU1tNWhiV1VsTWpJbE0wRWxNaklsUlRVbE9UQWxPRVFsUlRjbFFUY2xRakFsTWpJbE1rTWxNakowZVhCbEpUSXlKVE5CSlRJeWMzUnlhVzVuSlRJeUpUSkRKVEl5ZG1Gc2RXVWxNaklsTTBFbE1qSWxNaklsTWtNbE1qSmpZWFJsWjI5eWVTVXlNaVV6UVNVeU1tUmxabUYxYkhRbE1qSWxNa01sTWpKcFpDVXlNaVV6UVNVeU1tNTNiMHQyVEd4MlZtZzNOREV3Tnp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TVNeVU0UkNWRk5TVkNRU1U1TkNWRk55VkJRU1U1TnlWRk5TVTRSaVZCT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wYW5KeVEyUlRhVXBtTlRjek9USTFKVEl5SlRkRUpUSkRKVGRDSlRJeWJtRnRaU1V5TWlVelFTVXlNaVZGTlNVNU1DVTRSQ1ZGTnlWQk55VkNNQ1V5TWlVeVF5VXlNblI1Y0dVbE1qSWxNMEVsTWpKemRISnBibWNsTWpJbE1rTWxNakoyWVd4MVpTVXlNaVV6UVNVeU1pVXlNaVV5UXlVeU1tTmhkR1ZuYjNKNUpUSXlKVE5CSlRJeVpHVm1ZWFZzZENVeU1pVXlReVV5TW1sa0pUSXlKVE5CSlRJeVVWTllXbnBaZW1oVlVqQTRNVGc1T1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0pUaEZKVUU1SlVVMUpVRkZKVUkyUVNVelEySnlKVE5GSlVVMUpUaEdKVGt4SlVVMUpUaEJKVUU0SlVVMkpUazFKVGc0SlVVMkpUbEZKVGxET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lPRFF1T0RnNE9EZzRPRGc0T0RnNE9EWWxNa01sTWpKNUpUSXlKVE5CTVRJMkxqVWxNa01sTWpKM0pUSXlKVE5CTVRBd0pUSkRKVEl5YUNVeU1pVXpRVFF3SlRKREpUSXllbWx1WkdWNEpUSXlKVE5CTVRFbE1rTWxNakpoYm1kc1pTVXlNaVV6UVRBbE4wUWxNa01sTWpKemFHRndaVk4wZVd4bEpUSXlKVE5CSlRkQ0pUSXlZV3h3YUdFbE1qSWxNMEV4SlRkRUpUSkRKVEl5YkdsdVpWTjBlV3hsSlRJeUpUTkJKVGRD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phWHBsSlRJeUpUTkJNVGdsTWtNbE1qSmliMnhrSlRJeUpUTkJkSEoxWlNVM1JDVXlReVV5TW5SbGVIUkNiRzlqYXlVeU1pVXpRU1UxUWlVM1FpVXlNbkJ2YzJsMGFXOXVKVEl5SlROQkpUZENKVEl5ZUNVeU1pVXpRVEFsTWtNbE1qSjVKVEl5SlROQk1DVXlReVV5TW5jbE1qSWxNMEVsTWpKM0pUSXlKVEpESlRJeWFDVXlNaVV6UVNVeU1tZ2xNaklsTjBRbE1rTWxNakowWlhoMEpUSXlKVE5CSlRJeUpVVTJKVGsxSlRnNEpVVTJKVGxGSlRsREpVVTRKVUpHSlRsRkpVVTVKVGswSlRn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TFOVFFtWnFSME5FUWpjNE9EVXhNaVV5TWlVelFTVTNRaVV5TW1sa0pUSXlKVE5CSlRJeVUxTlRRbVpxUjBORVFqYzRPRFV4TWl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bHRWMU54YjNWQlIxYzVNRFUwTVRZbE1qSWxOMFFsTWtNbE4wSWxNakp1WVcxbEpUSXlKVE5CSlRJeUpVVTFKVGt3SlRoRUpVVTNKVUUzSlVJd0pUSXlKVEpESlRJeWRIbHdaU1V5TWlVelFTVXlNbk4wY21sdVp5VXlNaVV5UXlVeU1uWmhiSFZsSlRJeUpUTkJKVEl5SlRJeUpUSkRKVEl5WTJGMFpXZHZjbmtsTWpJbE0wRWxNakprWldaaGRXeDBKVEl5SlRKREpUSXlhV1FsTWpJbE0wRWxNakptVlZobFZGQlVWVWx4T1RFME1Eaz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tOb1lXbHVKVEl3TXlVeU5tNWljM0FsTTB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Y1VOdFJVWm5TM1ppTWpZNU9Ua3lKVEl5SlROQkpUZENKVEl5YVdRbE1qSWxNMEVsTWpKUWNVTnRSVVpuUzNaaU1qWTVPVGt5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XNUpRVTlxUW01cmFEQTJOVGczTlNVeU1pVTNSQ1V5UXlVM1FpVXlNbTVoYldVbE1qSWxNMEVsTWpJbFJUVWxPVEFsT0VRbFJUY2xRVGNsUWpBbE1qSWxNa01sTWpKMGVYQmxKVEl5SlROQkpUSXljM1J5YVc1bkpUSXlKVEpESlRJeWRtRnNkV1VsTWpJbE0wRWxNaklsTWpJbE1rTWxNakpqWVhSbFoyOXllU1V5TWlVelFTVXlNbVJsWm1GMWJIUWxNaklsTWtNbE1qSnBaQ1V5TWlVelFTVXlNbEpKVm5WRGVsSkxWWEF6TkRFNU9E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UTJoaGFXNGxNakF5SlRJMmJtSnpjQ1V6U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WxRYTB4VlJYcGxkM2cxTXpReE1URWxNaklsTTBFbE4wSWxNakpwWkNVeU1pVXpRU1V5TW1sUWEweFZSWHBsZDNnMU16UXhNVEV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V2JtVlRTbFo1Y1hCdE5qYzBNRFV6SlRJeUpUZEVKVEpESlRkQ0pUSXlibUZ0WlNVeU1pVXpRU1V5TWlWRk5TVTVNQ1U0UkNWRk55VkJOeVZDTUNVeU1pVXlReVV5TW5SNWNHVWxNaklsTTBFbE1qSnpkSEpwYm1jbE1qSWxNa01sTWpKMllXeDFaU1V5TWlVelFTVXlNaVV5TWlVeVF5VXlNbU5oZEdWbmIzSjVKVEl5SlROQkpUSXlaR1ZtWVhWc2RDVXlNaVV5UXlVeU1tbGtKVEl5SlROQkpUSXlabU5NYlVKMGRHeE5aakV4TXpFek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05vWVdsdUpUSXdNU1V5Tm01aWMzQWxNM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cFlhMVpRY1hSUFZGWTFOVGt5TmpnbE1qSWxOMFFsTWtNbE4wSWxNakp1WVcxbEpUSXlKVE5CSlRJeUpVVTFKVGt3SlRoRUpVVTNKVUUzSlVJd0pUSXlKVEpESlRJeWRIbHdaU1V5TWlVelFTVXlNbk4wY21sdVp5VXlNaVV5UXlVeU1uWmhiSFZsSlRJeUpUTkJKVEl5SlRJeUpUSkRKVEl5WTJGMFpXZHZjbmtsTWpJbE0wRWxNakprWldaaGRXeDBKVEl5SlRKREpUSXlhV1FsTWpJbE0wRWxNakpTVUd4c1ltVm5VbEppT1RFd09UZz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FJpVTVNU1ZGTlNVNFFTVkJPQ1ZGTmlVNU5TVTRPQ1ZGTmlVNVJTVTVRek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BkVlZzYkd4T1pHbFBOVEEwT0RZMkpUSXlKVE5CSlRkQ0pUSXlhV1FsTWpJbE0wRWxNakpwZFZWc2JHeE9aR2xQTlRBME9EW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aFpRVkpSUmxKVGVVWTBPREEwTURrbE1qSWxOMFFsTWtNbE4wSWxNakp1WVcxbEpUSXlKVE5CSlRJeUpVVTFKVGt3SlRoRUpVVTNKVUUzSlVJd0pUSXlKVEpESlRJeWRIbHdaU1V5TWlVelFTVXlNbk4wY21sdVp5VXlNaVV5UXlVeU1uWmhiSFZsSlRJeUpUTkJKVEl5SlRJeUpUSkRKVEl5WTJGMFpXZHZjbmtsTWpJbE0wRWxNakprWldaaGRXeDBKVEl5SlRKREpUSXlhV1FsTWpJbE0wRWxNakoyVW1aMlduWnhabEp4TVRRMU5EZz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FJpVTVNU1ZGTlNVNFFTVkJPQ1ZGTmlVNU5TVTRPQ1ZGTmlVNVJTVTVRe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hkWFZIYms5cVZYRmpPRFUzTkRZd0pUSXlKVE5CSlRkQ0pUSXlhV1FsTWpJbE0wRWxNakpYZFhWSGJrOXFWWEZqT0RVM05EWX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Wk5WMFJzVm0xMWJGSTBNVFV6TlRFbE1qSWxOMFFsTWtNbE4wSWxNakp1WVcxbEpUSXlKVE5CSlRJeUpVVTFKVGt3SlRoRUpVVTNKVUUzSlVJd0pUSXlKVEpESlRJeWRIbHdaU1V5TWlVelFTVXlNbk4wY21sdVp5VXlNaVV5UXlVeU1uWmhiSFZsSlRJeUpUTkJKVEl5SlRJeUpUSkRKVEl5WTJGMFpXZHZjbmtsTWpJbE0wRWxNakprWldaaGRXeDBKVEl5SlRKREpUSXlhV1FsTWpJbE0wRWxNakpLVG1aQlprZHdZVlJ0TURrNE1UR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oR0pUa3hKVVUxSlRoQkpVRTRKVVUySlRrMUpUZzRKVVUySlRsRkpUbERN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eU9ESXVPRGc0T0RnNE9EZzRPRGc0T0RZbE1rTWxNako1SlRJeUpUTkJNalF3TGpVbE1rTWxNakozSlRJeUpUTkJNVEF3SlRKREpUSXlhQ1V5TWlVelFUUXdKVEpESlRJeWVtbHVaR1Y0SlRJeUpUTkJNak1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emFYcGxKVEl5SlROQk1UZ2xNa01sTWpKaWIyeGtKVEl5SlROQmRISjFaU1UzUkNVeVF5VXlNblJsZUhSQ2JHOWpheVV5TWlVelFTVTFRaVUzUWlVeU1uQnZjMmwwYVc5dUpUSXlKVE5CSlRkQ0pUSXllQ1V5TWlVelFUQWxNa01sTWpKNUpUSXlKVE5CTUNVeVF5VXlNbmNsTWpJbE0wRWxNakozSlRJeUpUSkRKVEl5YUNVeU1pVXpRU1V5TW1nbE1qSWxOMFFsTWtNbE1qSjBaWGgwSlRJeUpUTkJKVEl5SlVVMkpUazFKVGc0SlVVMkpUbEZKVGxESlVVMUpVRTBKVGcwSlVVM0pUa3dKVGc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NjQ0MGMyNWItODAwNi00MTU0LWFhODctYzRhMTBhNTYwYWIyIgp9Cg=="/>
    </extobj>
    <extobj name="E657119C-6982-421D-8BA7-E74DEB70A7D9-33">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ME1qUWxNa01sTWpKeWFXTm9WR1Y0ZENVeU1pVXpRWFJ5ZFdVbE4wUWxNa01sTWpKbGJHVnRaVzUwY3lVeU1pVXpRU1UzUWlVeU1sQjJSVk55Y2xob1pXSTBORGt6Tnp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DTnlWQ015VkZPQ1ZDUmlVNE55VkZOaVU1TlNVNE9DVkZOaVU1UlNVNVF5VkZOaVU0T1NWQk55VkZPQ1ZCTVNVNFF5VXpRMkp5SlRORkpVVTJKVUV3SlRnM0pVVTRKVUZGSlVJd0pVVTFKVGhHSlRreEpVVTFKVGhCSlVFNEpVVTJKVGszSlVFd0pVVTJKVGsxSlRnNEpVVTFKVUk1SlVJMkpVVTRKVUZGSlVJd0pVVTFKVUpFSlRrMUpUTkRZbklsTTBVbFJVWWxRa01sT0RoRFQxTlVKVEl3SlVVMEpVSTRKVGhFSlVVNEpVSkdKVGswSlVVNEpVSkdKVGs0SlVWR0pVSkR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FlsTWtNbE1qSjNKVEl5SlROQk16WTFMall3TVRVMk1qVWxNa01sTWpKNEpUSXlKVE5CTkRnd0xqYzNPVFF4T0RrME5UTXhNalVsTWtNbE1qSm9KVEl5SlROQk5UQWxNa01sTWpKNUpUSXlKVE5CTkRjd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RZGtWVGNuSllhR1ZpTkRRNU16Y3l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JUR0ZQWWtsNGQwdDFPREk0TlRRM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dsUWtZbE9VVWxSVGtsT1RRbE9ERWxSVFVsUWtNbE9EQWxSVFVsUVRjbE9FSWxSVGNsUWtJbE9UTWxSVGNsUVVVbE9UY2xNME5pY2lVelJTVkZSaVZDUXlVNE9DVkZOaVU0UXlVNE9TVkZOU1U1TUNVNFJTVkZOU1U0UmlVNU1TVkZOU1U0TlNVNE9DVkZPQ1U0TnlWQ015VkZPU1ZCTVNWQ1FTVkZOU1ZDUVNVNFJpVkZPQ1ZCUmlWQ1FpVkZOU1U0UmlVNU5pVkZPQ1ZDUmlVNVJTVkZPU1U1TkNVNE1TVkZOU1U1UkNVNU55VkZSaVZDUXl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akV4TGpNek5EY3hOamM1TmpnM05TVXlReVV5TW5nbE1qSWxNMEUzTUM0NU1qRXlOalEyTkRnME16YzFKVEpESlRJeWFDVXlNaVV6UVRVd0pUSkRKVEl5ZVNVeU1pVXpRVEl4TU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RVXhoVDJKSmVIZExkVGd5T0RVME5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JFSnVSMVZNU1ZwR2J6VXpNVGsyTV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9DNGxNakFsUlRZbE9UZ2xRVVlsUlRVbE9UQWxRVFlsUlRnbFFrWWxPVGdsUlRZbE9VTWxPRGtsUlRRbFFqZ2xPRUlsUlRRbFFqZ2xPREFsUlRRbFFqZ2xRVUVsUlRnbFFrWWxPVVVsUlRrbE9UUWxPREVsUlRVbE9VUWxPVGNsUlVZbFFrT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VJsWTJsemFXOXVKVEl5SlRKREpUSXlabWxzYkZOMGVXeGxKVEl5SlROQkpUZENKVGRFSlRKREpUSXlkR2hsYldVbE1qSWxNMEVsTjBJbE4wUWxNa01sTWpKcFpDVXlNaVV6UVNVeU1rUkNia2RWVEVsYVJtODFNekU1TmpF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Cb1NXbDRSWGxIYzJjd01qY3dNakl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TVRaVU1UlNWRk5TVTRPQ1ZDTUNWRk5pVkJSQ1ZCTlNWRk9TVkJRU1ZCTkNVeU1ERWxNME5pY2lVelJTVkZOeVZDUWlVNU15VkZOeVZCUlNVNU55VkZOQ1ZDT0NVNFFpVkZOQ1ZDT0NVNE1DVkZOQ1ZDT0NWQlFTVkZPQ1ZDUmlVNVJTVkZPU1U1TkNVNE1TVkZOU1U1UkNVNU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ekpUSkRKVEl5ZHlVeU1pVXpRVEV6TVM0NE5UZzJOREkxTnpneE1qVWxNa01sTWpKNEpUSXlKVE5CTFRJd0xqQTJPVGd5TkRJeE9EYzFKVEpESlRJeWFDVXlNaVV6UVRVd0pUSkRKVEl5ZVNVeU1pVXpRVEV4Tnp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EJvU1dsNFJYbEhjMmN3TWpjd01q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TmljM1JNWmxoMFJGUTJOalF6TWpr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qTXVKVEl3SlVVMkpVRXpKVGd3SlVVMkpUbEdKVUUxSlVVMUpVRkdKVUk1SlVVNEpVSXhKVUV4SlVVMkpUazRKVUZHSlVVMUpUa3dKVUUySlVVMEpVSkNKVGhFSlVVM0pUZzBKVUkySlVVMUpUa3dKVGc0SlVVMkpVSXpKVGsxSlVWR0pVSkR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eVV5UXlVeU1uY2xNaklsTTBFeU1UY3VOVGs1TmpBNU16YzFKVEpESlRJeWVDVXlNaVV6UVRZM0xqYzRPRGd4T0RNMU9UTTNOU1V5UXlVeU1tZ2xNaklsTTBFM01DVXlReVV5TW5rbE1qSWxNMEUxTnpR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VkySnpkRXhtV0hSRVZEWTJORE15T1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lhaYWQyNUxZa3haWVRFM01UazBOQ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xSlRKREpUSXlkeVV5TWlVelFUTXlNeTQxT0RnMk1qTXdORFk0TnpVbE1rTWxNako0SlRJeUpUTkJNVFF1TnprME16RXhOVEl6TkRNM05TVXlReVV5TW1nbE1qSWxNMEUxTUNVeVF5VXlNbmtsTWpJbE0wRXpOVF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VjJXbmR1UzJKTVdXRXhOekU1TkR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5SVmEzbG1kM0YyYTJFM01EazNOVGt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pJdUpUSXdKVVUySlVFekpUZ3dKVVUySlRsR0pVRTFKVVUxSlRoR0pUa3hKVVUxSlRoQkpVRTRKVVUySlRrNEpVRkdKVVUxSlRrd0pVRTJKVVU0SlVFeUpVRkNKVVUySlRrM0pVRXdKVVUySlRrMUpUZzR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pVXlReVV5TW5jbE1qSWxNMEV5TURRdU5UazVOakE1TXpjMUpUSkRKVEl5ZUNVeU1pVXpRVGMwTGpJNE9EZ3hPRE0xT1RNM05TVXlReVV5TW1nbE1qSWxNMEUzTUNVeVF5VXlNbmtsTWpJbE0wRTBOakF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ZEZWcmVXWjNjWFpyWVRjd09UYzFP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jbU54VVd0amFIcHpjVGs0TVRrNU9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OQzRsTWpBbFJUWWxPRGtsUVRjbFJUZ2xRVEVsT0VNbFJUWWxPVFVsT0RnbFJUWWxPVVVsT1VNbFJUWWxPVFlsT0RjbFJUWWxPVU1sUVVNbFJUVWxRVVlsUWprbFJUVWxRa0VsT1RRbFJUWWxPVE1sT0VRbFJUUWxRa1FsT1V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0SlRKREpUSXlkeVV5TWlVelFUSXdOQzQxT1RrMk1Ea3pOelVsTWtNbE1qSjRKVEl5SlROQk56UXVNamc0T0RFNE16VTVNemMxSlRKREpUSXlhQ1V5TWlVelFUVXdKVEpESlRJeWVTVXlNaVV6UVRjeU5p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Y21OeFVXdGphSHB6Y1RrNE1UazVP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ZbEZEUTJsVWRsUnRjRFUwTlRrM05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OaTRsTWpBbFJUZ2xRVGNsUVRZbFJUVWxPRVlsT1RFbFJUWWxPVFlsUWpBbFJUY2xPVUVsT0RRbFJUUWxRa0VsT0VJbFJUUWxRa0lsUWp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UNVeVF5VXlNbmNsTWpJbE0wRXhOVEl1TlRrNU5qQTVNemMxSlRKREpUSXllQ1V5TWlVelFURXdNQzR5T0RnNE1UZ3pOVGt6TnpVbE1rTWxNakpvSlRJeUpUTkJOVEFsTWtNbE1qSjVKVEl5SlROQk9EZ3d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aVVVTkRhVlIyVkcxd05UUTFPVGMw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3YkdWQ2QwcFdURzlMTXpVNU56Z3d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kxTGlVeU1DVkZOaVU1UWlWQ05DVkZOaVU1TmlWQ01DVkZOU1U0UkNWQk1TVkZOeVU0T1NVNFF5VkZOU1U1TWlVNFF5VkZOU1U0UXlWQ1FTVkZOU1U1UmlVNVJpVkZOeVU0UVNWQ05pVkZOaVU0TUNVNE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VGt4TGpVNU9UWXdPVE0zTlNVeVF5VXlNbmdsTWpJbE0wRTRNQzQzT0RnNE1UZ3pOVGt6TnpVbE1rTWxNakpvSlRJeUpUTkJOVEFsTWtNbE1qSjVKVEl5SlROQk9EQXp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d2JHVkNkMHBXVEc5TE16VTVOemd3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uUm5kdWMyUk1XbWhDT1RneU16UXh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FFrUWxPVE1sUlRVbE9Ea2xPRVFsUlRnbFFrWWxPVVVsUlRrbE9UUWxPREVsUlRjbFFrSWxPVE1sUlRjbFFVVWxPVGNsUlRVbFFVVWxPRU1sUlRZbE9EZ2xPVEFsTTBOaWNpVXpSU1ZGTlNWQk5DVTROQ1ZGTnlVNU1DVTROaVZGTnlWQ1FpVTVNeVZGTnlWQlJTVTVOeVZGTmlVNVF5VTVSaVZGT1NVNU55VkNOQ1ZGT0NWQk55VkJOaVZGTlNVNFJpVTVNU1ZGTnlVNVFTVTROQ1ZGTmlVNU5pVkNNQ1ZGTkNWQ1FTVTRRaVZGTkNWQ1FpVkNOaVZGT1NVNU9DVTVSaVZGTlNVNE9DVTVOeVZGUmlWQ1F5VTRPQ1ZGTlNVNFJpVkJOaVZGTlNWQ1F5VTRNQ1ZGTmlVNU5pVkNNQ1ZGT0NWQ1JpVTVSU1ZGT1NVNU5DVTRNU1ZGUmlWQ1F5VTR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TFKVEpESlRJeWR5VXlNaVV6UVRFM05pNDFNelE1TVRJeE1Ea3pOelVsTWtNbE1qSjRKVEl5SlROQk1qTXhMalEyTlRBNE56ZzVNRFl5TlNVeVF5VXlNbWdsTWpJbE0wRTFNQ1V5UXlVeU1ua2xNaklsTTBFeE1UYzB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blJuZHVjMlJNV21oQ09UZ3lNelF4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hVEVOUlUyaElaVUowTVRZek9ETTR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kzTGlVeU1DVkZOU1U0TmlVNU9TVkZOU1U0TlNWQk5TVkZOU1ZCUmlWQ09TVkZOU1ZDTVNVNE1DVkZOaVU1TnlWQk5TVkZOU1ZDUmlVNU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eEpUSkRKVEl5ZHlVeU1pVXpRVEUxTWk0MU9UazJNRGt6TnpVbE1rTWxNako0SlRJeUpUTkJNVEF3TGpJNE9EZ3hPRE0xT1RNM05TVXlReVV5TW1nbE1qSWxNMEUxTUNVeVF5VXlNbmtsTWpJbE0wRTVOek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scE1RMUZUYUVobFFuUXhOak00TXp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SNllVWmhlbEpTUjJ3eE5EQTJNRGd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DVkNOeVZDTXlWRk9DVkNSaVU0TnlWRk5pVTVOU1U0T0NWRk5pVTVSU1U1UXlWRk5pVTRPU1ZCTnlWRk9DVkJNU1U0UXlVelEySnlKVE5GSlVVMkpUaERKVGc1SlVVMkpUazJKVGczSlVVMkpUbERKVUZESlVVMUpVRTBKVGcwSlVVM0pUa3dKVGcySlVVMUpVRkdKVUk1SlVVNEpVSXhKVUV4SlVVMkpVSTJKVGc0SlVVMUpVRTBKVUl4SlVVM0pVRkVKVGc1SlVVM0pUZzVKVUk1SlVVMkpVRkZKVGhCSlVVMkpUZ3pKVGcxSlVVMUpUZzJKVUkx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GdsTWtNbE1qSjNKVEl5SlROQk1qRTVMakV4TVRVM01qSTJOVFl5TlNVeVF5VXlNbmdsTWpJbE0wRTBPREF1TnpjNU5ERTRPVFExTXpFeU5TVXlReVV5TW1nbE1qSWxNMEUxTUNVeVF5VXlNbmtsTWpJbE0wRTFPRF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UjZZVVpoZWxKU1Iyd3hOREEyTU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01TlVtdENiVkp4VEhJME9UQTROallsTWpJbE0wRWxOMElsTWpKbWIyNTBVM1I1YkdVbE1qSWxNMEVsTjBJbE4wUWxNa01sTWpKd2IybHVkSE1sTWpJbE0wRWxOVUlsTjBJbE1qSjRKVEl5SlROQk16YzVMamd6TkRFeE9EWTFNak0wTXpjMkpUSkRKVEl5ZVNVeU1pVXpRVFE1TlNVM1JDVXlReVUzUWlVeU1uZ2xNaklsTTBFek56a3VPRE0wTVRFNE5qVXlNelF6TnpZbE1rTWxNako1SlRJeUpUTkJORGsxSlRkRUpUVkVKVEpESlRJeVpHRjBZVUYwZEhKcFluVjBaWE1sTWpJbE0wRWxOVUlsTlVRbE1rTWxNakp3Y205d2N5VXlNaVV6UVNVM1FpVXlNbnBwYm1SbGVDVXlNaVV6UVRNe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jIwOTRmZjQxLTNlOWQtNDZhZS05N2UxLTg3M2U2N2I1NDg5MyIKfQo="/>
    </extobj>
    <extobj name="E657119C-6982-421D-8BA7-E74DEB70A7D9-27">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1EQWxNa01sTWpKemFHOTNSM0pwWkNVeU1pVXpRWFJ5ZFdVbE1rTWxNakp5YVdOb1ZHVjRkQ1V5TWlVelFYUnlkV1VsTWtNbE1qSm9aV2xuYUhRbE1qSWxNMEV4TURBd0pUZEVKVEpESlRJeVpXeGxiV1Z1ZEhNbE1qSWxNMEVsTjBJbE1qSmllRUZRWWtKQllsZENPVEk1TVRnMUpUSXlKVE5CSlRkQ0pUSXlhV1FsTWpJbE0wRWxNakppZUVGUVlrSkJZbGRDT1RJNU1UZz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RnNkMngyZG5CcGJFODRNelk0T0RJbE1qSWxOMFFsTWtNbE4wSWxNakp1WVcxbEpUSXlKVE5CSlRJeUpVVTFKVGt3SlRoRUpVVTNKVUUzSlVJd0pUSXlKVEpESlRJeWRIbHdaU1V5TWlVelFTVXlNbk4wY21sdVp5VXlNaVV5UXlVeU1uWmhiSFZsSlRJeUpUTkJKVEl5SlRJeUpUSkRKVEl5WTJGMFpXZHZjbmtsTWpJbE0wRWxNakprWldaaGRXeDBKVEl5SlRKREpUSXlhV1FsTWpJbE0wRWxNakpYZUhGbVZrNUNSbHBFT1RNME1qR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RRU1ZDUkNWRk5TVTRSQ1ZCTVNWRk9TVTVPQ1ZDTmlWRk5pVkJSU1ZDTlNWRk5TVkNReVU0TUNWRk5TVkJOeVU0UWlWRk5pVTVOeVZDTmlVeU1DVXlSaVV5TUNWRk5pVTRRU1ZDUkNWRk5TVTRSQ1ZCTVNWRk5TVTVNQ1U0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pRYW1oWFMyWnllRU0yTURJek5UVWxNaklsTTBFbE4wSWxNakpwWkNVeU1pVXpRU1V5TW1KUWFtaFhTMlp5ZUVNMk1ESXpOVF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WFo0VVdaSVVrdFNaRGt4TmpRNU1pVXlNaVUzUkNVeVF5VTNRaVV5TW01aGJXVWxNaklsTTBFbE1qSWxSVFVsT1RBbE9FUWxSVGNsUVRjbFFqQWxNaklsTWtNbE1qSjBlWEJsSlRJeUpUTkJKVEl5YzNSeWFXNW5KVEl5SlRKREpUSXlkbUZzZFdVbE1qSWxNMEVsTWpJbE1qSWxNa01sTWpKallYUmxaMjl5ZVNVeU1pVXpRU1V5TW1SbFptRjFiSFFsTWpJbE1rTWxNakpwWkNVeU1pVXpRU1V5TW1aUVdIRjNWRzFHWmtVd01UYzVNak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BKVUk0SlVKQ0pVVTRKVUUySlRneEpVVTJKVGszSlVJMkpVVTNKVGd5SlVJNUpVVTJKVUV6SlRnd0pVVTJKVGxHSlVFMUpVVTBKVUpFSlRoRUpVVTNKVUpFSlVG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hRWg0Ym1oMlMyRktiREkzT1RBd015VXlNaVUzUkNVeVF5VTNRaVV5TW01aGJXVWxNaklsTTBFbE1qSWxSVFVsT1RBbE9FUWxSVGNsUVRjbFFqQWxNaklsTWtNbE1qSjBlWEJsSlRJeUpUTkJKVEl5YzNSeWFXNW5KVEl5SlRKREpUSXlkbUZzZFdVbE1qSWxNMEVsTWpJbE1qSWxNa01sTWpKallYUmxaMjl5ZVNVeU1pVXpRU1V5TW1SbFptRjFiSFFsTWpJbE1rTWxNakpwWkNVeU1pVXpRU1V5TWtGa2QzZGFhM0ZrWkdRNE9ERTBOam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T0RjbE9EWWxSVFVsUVRRbE9EY2xSVGtsT1RnbFFqWWxSVFlsUVVVbFFqVWxSVFVsUWtNbE9EQWxSVFVsUVRjbE9FSWxSVFlsT1RjbFFqWWxNakFsTWtZbE1qQWxSVGNsUWtJbE9UTWxSVFlsT1VRbE9VWWxSVFlsT1RjbFFqWWxNME5pY2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kd1VGaEhVMHBGV2xjek5qTTVNRFVsTWpJbE0wRWxOMElsTWpKcFpDVXlNaVV6UVNVeU1sZHdVRmhIVTBwRldsY3pOak01TURV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25ab1JHZFRiVmRrYkRJek5UZzBPU1V5TWlVM1JDVXlReVUzUWlVeU1tNWhiV1VsTWpJbE0wRWxNaklsUlRVbE9UQWxPRVFsUlRjbFFUY2xRakFsTWpJbE1rTWxNakowZVhCbEpUSXlKVE5CSlRJeWMzUnlhVzVuSlRJeUpUSkRKVEl5ZG1Gc2RXVWxNaklsTTBFbE1qSWxNaklsTWtNbE1qSmpZWFJsWjI5eWVTVXlNaVV6UVNVeU1tUmxabUYxYkhRbE1qSWxNa01sTWpKcFpDVXlNaVV6UVNVeU1uUllUVXRtV0dOUVVWZ3pPVFk1T1R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wSlVJNEpVSkNKVVU0SlVFMkpUZ3hKVVU1SlRrNEpVSTJKVVUySlVGRkpVSTFKVE5EWW5J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pHcExTVlJFYjJwTFFqUTBPVGN5TXlVeU1pVTNSQ1V5UXlVM1FpVXlNbTVoYldVbE1qSWxNMEVsTWpJbFJUVWxPVEFsT0VRbFJUY2xRVGNsUWpBbE1qSWxNa01sTWpKMGVYQmxKVEl5SlROQkpUSXljM1J5YVc1bkpUSXlKVEpESlRJeWRtRnNkV1VsTWpJbE0wRWxNaklsTWpJbE1rTWxNakpqWVhSbFoyOXllU1V5TWlVelFTVXlNbVJsWm1GMWJIUWxNaklsTWtNbE1qSnBaQ1V5TWlVelFTVXlNa0ZuUW1kcVZtdE1XSEkyTlRnNU9U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a2xPREFsT1VFbFJUVWxRamdsUWpnbFJUVWxPRVlsUVVNbFJUVWxPVFFsUVRRbFJUWWxPRGdsT1RBbFJUVWxPRUVsT1VZbE0wTmlj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lpFaFFXVkZLUVd4MU9ERXpORFl6SlRJeUpUZEVKVEpESlRkQ0pUSXlibUZ0WlNVeU1pVXpRU1V5TWlWRk5TVTVNQ1U0UkNWRk55VkJOeVZDTUNVeU1pVXlReVV5TW5SNWNHVWxNaklsTTBFbE1qSnpkSEpwYm1jbE1qSWxNa01sTWpKMllXeDFaU1V5TWlVelFTVXlNaVV5TWlVeVF5VXlNbU5oZEdWbmIzSjVKVEl5SlROQkpUSXlaR1ZtWVhWc2RDVXlNaVV5UXlVeU1tbGtKVEl5SlROQkpUSXljazFSVlVWWFJXbHBiekEyTkRVeU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0pUZzVKVUk1SlVVMkpVRkZKVGhCSlVVMUpUaEdKVUZESlVVMUpUazBKVUUwSlVVMkpUZzRKVGt3SlVVMUpUaEJKVGxHSlRORFluS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lJPWjB4SFVXSjVlbVV6TlRjME9ESWxNaklsTjBRbE1rTWxOMElsTWpKdVlXMWxKVEl5SlROQkpUSXlKVVUxSlRrd0pUaEVKVVUzSlVFM0pVSXdKVEl5SlRKREpUSXlkSGx3WlNVeU1pVXpRU1V5TW5OMGNtbHVaeVV5TWlVeVF5VXlNblpoYkhWbEpUSXlKVE5CSlRJeUpUSXlKVEpESlRJeVkyRjBaV2R2Y25rbE1qSWxNMEVsTWpKa1pXWmhkV3gwSlRJeUpUSkRKVEl5YVdRbE1qSWxNMEVsTWpKd1FuSllWMDVUUlZSYU56YzJOemt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FJpVTRSQ1ZGT0NWQ1JDVkJReVZGTlNVNFJpVkJReVZGTlNVNU5DVkJOQ1ZGTmlVNU55VkNOaVV6UTJKeUpUT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RFdHdkVlJzU0VoTFdqRXpNamcyTXlVeU1pVXpRU1UzUWlVeU1tbGtKVEl5SlROQkpUSXlURXR3ZFZSc1NFaExXakV6TWpnMk1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VVWaElUV05FYldOa05UWTFOVGd4SlRJeUpUZEVKVEpESlRkQ0pUSXlibUZ0WlNVeU1pVXpRU1V5TWlWRk5TVTVNQ1U0UkNWRk55VkJOeVZDTUNVeU1pVXlReVV5TW5SNWNHVWxNaklsTTBFbE1qSnpkSEpwYm1jbE1qSWxNa01sTWpKMllXeDFaU1V5TWlVelFTVXlNaVV5TWlVeVF5VXlNbU5oZEdWbmIzSjVKVEl5SlROQkpUSXlaR1ZtWVhWc2RDVXlNaVV5UXlVeU1tbGtKVEl5SlROQkpUSXlkVWRTVUhOUWIyeEZiamcwTkRnNE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UazBKVUpDSlVVMUpUZzNKVUpDSlVVMUpVRkZKVUV6SlVVNEpVRTRKVGd3SlVVMkpUazNKVUkySlRORFluS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hV3B3Ukd0bFMyRkJNalEzTkRZeEpUSXlKVE5CSlRkQ0pUSXlhV1FsTWpJbE0wRWxNako0YVdwd1JHdGxTMkZCTWpRM05EW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cEtVblJ3UlcxMmJsVXpNRGc1TmprbE1qSWxOMFFsTWtNbE4wSWxNakp1WVcxbEpUSXlKVE5CSlRJeUpVVTFKVGt3SlRoRUpVVTNKVUUzSlVJd0pUSXlKVEpESlRJeWRIbHdaU1V5TWlVelFTVXlNbk4wY21sdVp5VXlNaVV5UXlVeU1uWmhiSFZsSlRJeUpUTkJKVEl5SlRJeUpUSkRKVEl5WTJGMFpXZHZjbmtsTWpJbE0wRWxNakprWldaaGRXeDBKVEl5SlRKREpUSXlhV1FsTWpJbE0wRWxNakpxVG5kblJsUm9ka3hIT1RJd016a3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Q1ZDUXlWQk5DVkZOU1ZCUlNWQ015VkZOaVZCUkNWQk5TVkZPU1ZCUVNWQk5DVkZOU1U0TmlVNE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0VGFITmtjVTlrVFhJek1UY3hNREFsTWpJbE4wUWxNa01sTjBJbE1qSnVZVzFsSlRJeUpUTkJKVEl5SlVVMUpUa3dKVGhFSlVVM0pVRTNKVUl3SlRJeUpUSkRKVEl5ZEhsd1pTVXlNaVV6UVNVeU1uTjBjbWx1WnlVeU1pVXlReVV5TW5aaGJIVmxKVEl5SlROQkpUSXlKVEl5SlRKREpUSXlZMkYwWldkdmNua2xNaklsTTBFbE1qSmtaV1poZFd4MEpUSXlKVEpESlRJeWFXUWxNaklsTTBFbE1qSmxXVnBtVTJSYWVGTnBPVEV4T0RN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E9EZ2xPVGdsUlRZbE9UWWxPVGNsUlRrbE9UZ2xRallsUlRZbFFVVWxRalVsUlRjbFFrSWxPVE1sUlRZbE9VUWxPVVlsTWpBbE1rWWxNakFsUlRRbFFqZ2xRa0lsUlRnbFFUWWxPREVsUlRrbE9UZ2xRallsUlRZbFFVVWxRalVsTWpBeUpUSXdKVVUxSlVKREpUZ3dKVVUxSlVFM0pUaENKVVUySlRrM0pVS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1dYSlhZVUpTZEZObk1qQXdNVGc0SlRJeUpUZEVKVEpESlRkQ0pUSXlibUZ0WlNVeU1pVXpRU1V5TWlWRk5TVTVNQ1U0UkNWRk55VkJOeVZDTUNVeU1pVXlReVV5TW5SNWNHVWxNaklsTTBFbE1qSnpkSEpwYm1jbE1qSWxNa01sTWpKMllXeDFaU1V5TWlVelFTVXlNaVV5TWlVeVF5VXlNbU5oZEdWbmIzSjVKVEl5SlROQkpUSXlaR1ZtWVhWc2RDVXlNaVV5UXlVeU1tbGtKVEl5SlROQkpUSXlha2xrVlhscWExWlFXVGd5TkRjeE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Y2xRa0lsT1RNbFJUWWxPVVFsT1VZbFJUa2xPVGdsUWpZbFJUWWxRVVVsUWpVbFJUVWxRa01sT0RBbFJUVWxRVGNsT0VJbFJUWWxPVGNsUWpZbE1qQWxNa1lsTWpBbFJUY2xRa0lsT1RNbFJUWWxPVVFsT1VZbFJUWWxPVGNsUWp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N2U2Yjk4ZjYtY2JhOC00NmVjLTg5ZjQtNGZjNTk0OTcyM2NkIgp9Cg=="/>
    </extobj>
    <extobj name="E657119C-6982-421D-8BA7-E74DEB70A7D9-9">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05EY2xNa01sTWpKemFHOTNSM0pwWkNVeU1pVXpRWFJ5ZFdVbE1rTWxNakpzYVc1bFNuVnRjSE1sTWpJbE0wRm1ZV3h6WlNVeVF5VXlNbWhsYVdkb2RDVXlNaVV6UVRFd05EVWxNa01sTWpKeWFXTm9WR1Y0ZENVeU1pVXpRWFJ5ZFdVbE4wUWxNa01sTWpKbGJHVnRaVzUwY3lVeU1pVXpRU1UzUWlVeU1sSmxiVWRIYkhsSmRVdzFOekkzTmpR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ZCUmlWQ09TVkZOU1ZDTVNVNE1DVkZOU1ZDUXlVNE1DVkZOU1ZCTnlVNFFpVkZOU1U0UmlVNFF5VkZOaVU1TmlWQ09VeFFKVVUxSlRrd0pUZzBPREF3TU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sTWtNbE1qSjNKVEl5SlROQk1UYzNMamd4TWpVbE1rTWxNako0SlRJeUpUTkJNVE15T0M0eU1qSXdORFU0T1RnME16YzFKVEpESlRJeWFDVXlNaVV6UVRVd0pUSkRKVEl5ZVNVeU1pVXpRVEU0T1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VbVZ0UjBkc2VVbDFURFUzTWpjMk5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IyZFBiM2w2UW1OV1l6WTRNRE00TV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UZHSlVJNUpVVTFKVUl4SlRnd0pVVTNKVUpDSlVFM0pVVTNKVUpDSlVGRUpUTkRZbklsTTBVbFJUZ2xRa1lsT1VJbFJUVWxPRFVsUVRVbFJUUWxRamdsT0VJbFJUUWxRamdsUVVFbFJUa2xPVGdsUWpZbFJUWWxRVVVsUWpVbE1rWWxSVFVsT1VJbE9VVWxSVFVsT1RBbE9E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5TVXlReVV5TW5jbE1qSWxNMEV5TWpVdU5EQXdPRGM0T1RBMk1qVWxNa01sTWpKNEpUSXlKVE5CTVRRek5TNDJOekF4TmpZd01UVTJNalVsTWtNbE1qSm9KVEl5SlROQk5UQWxNa01sTWpKNUpUSXlKVE5CT0RNe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2WjA5dmVYcENZMVpqTmpnd016Z3h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lkVU5FZDNoT1lsTjROREkwTXpBN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T0RZbFFqTWxSVFlsT1RZbE9UY2xSVGNsUWtJbE9UTWxSVFlsT1VRbE9VWWxNakFsUlRZbE9UZ2xRa1VsUlRjbFFUUWxRa0VsUlRnbE9ETWxPVU1sUlRnbE9EQWxPR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OaVV5UXlVeU1uY2xNaklsTTBFeE5qY3VPRFEyTmpjNU5qZzNOU1V5UXlVeU1uZ2xNaklsTTBFMk5qa3VPRGsxT1RrMk1Ea3pOelVsTWtNbE1qSm9KVEl5SlROQk5UQWxNa01sTWpKNUpUSXlKVE5CT1RVNU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JZFVORWQzaE9ZbE40TkRJME16QTV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BRMDVOYWtOaGEyWm5Namd3TlRBM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lsT1RRbFFrSWxSVFVsT0RjbFFrSWxSVGdsUVRFbFFUZ2xSVGNsUVRRbFFrRWxSVFlsT0RBbFFVRWxSVFVsT0RVbFFrUWxSVGNsT1VJbFFqZ2xSVFlsT0RrbE9UTWxNME5pY2lVelJTVkZOU1ZDTnlWQlJTVkZOU1U0TUNWQ1F5VkZOeVZDUWlVNU9TVkZOQ1ZDUVNVNE9DVkZOQ1ZDUkNVNFJVRlVTeVZGTmlVNU5pVkNPU1ZGTnlVNFJTVkJPU1ZGTlNWQlJTVkN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WWxNa01sTWpKM0pUSXlKVE5CTVRVMkxqa3dPVEE1TURrd09UQTVNRGt6SlRKREpUSXllQ1V5TWlVelFUVTRNUzR4TmpneE1EYzBOall5TmpRbE1rTWxNakpvSlRJeUpUTkJOVEFsTWtNbE1qSjVKVEl5SlROQk5UQXp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MFEwNU5ha05oYTJabk1qZ3dOVEEw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NZUV0VGJtTlFaRXBoT1RFMU1EWXp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ZbE9Ea2xRVE1sUlRrbE9Ua2xRVFFsUlRVbE9UQWxPRVZNVUNWRk5TVTRPQ1ZCTkNWRk5TVkJSU1U1U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1pXTnBjMmx2YmlVeU1pVXlReVV5TW1acGJHeFRkSGxzWlNVeU1pVXpRU1UzUWlVM1JDVXlReVV5TW5Sb1pXMWxKVEl5SlROQkpUZENKVGRFSlRKREpUSXlhV1FsTWpJbE0wRWxNakpNZUV0VGJtTlFaRXBoT1RFMU1EWXp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tkV0pQUlV0eVdVTk9NVGczTkRBek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T0RZbFFqTWxSVFlsT1RZbE9UY2xSVGNsUWtJbE9UTWxSVFlsT1VRbE9VWWxNakFsUlRZbE9UZ2xRa1VsUlRjbFFUUWxRa0ZFVWtGWEpUTkRZbklsTTBVbFJUWWxPRVVsT1RJbFJUUWxRa1FsT0VRbFJUY2xRVGNsUVVZbFJUVWxPRGdsT0RZbFJUWWxPVGNsUVRBbFJUVWxPRVlsT1RnbFJUVWxPRU1sT1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nlVeVF5VXlNbmNsTWpJbE0wRXlOell1T1RVd01UazFNekV5TlNVeVF5VXlNbmdsTWpJbE0wRTVOelF1TlRFMU1ETTJPRFF6TURNNU9DVXlReVV5TW1nbE1qSWxNMEUxTUNVeVF5VXlNbmtsTWpJbE0wRTVOVGt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cDFZazlGUzNKWlEwNHhPRGMwTU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5CSVpWZHJhRzVpVVVvNE56azVNemN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TVkJSQ1U1TkNWRk5pVkNNeVU1TlNVeVJpVkZPU1U1T1NWQ055VkZPU1U1T0NWQ01TVXlSaVZGTmlVNE1DVkJRU1ZGTlNVNE5TVkNSQ1ZGTmlVNU5TVTRPQ1ZGTmlVNVJTVTVReVV6UTJKeUpUTkZKVVUySlRnNUpVRXpKVVU1SlRrNUpVRTBKVVUySlRoREpUZzNKVVUxSlVGRkpUbEJURk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VKVEpESlRJeWR5VXlNaVV6UVRFME15NDVOek0yTXpJNE1USTFKVEpESlRJeWVDVXlNaVV6UVRFeE5EVXVNREF6TXpFNE1Ea3pNRFFsTWtNbE1qSm9KVEl5SlROQk5UQWxNa01sTWpKNUpUSXlKVE5CTlRBe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3U0dWWGEyaHVZbEZLT0RjNU9UTT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VWbnBQZFdGd2JXbEVNall4TlRVM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lsT1RVbE9EZ2xSVFlsT1VVbE9VTWxSVFFsUWtNbFFUUWxSVFVsUVVVbFFq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EpUSkRKVEl5ZHlVeU1pVXpRVEV4TWlVeVF5VXlNbmdsTWpJbE0wRXhNVFl3TGprNU1ERXpORFE1T1RJNUpUSkRKVEl5YUNVeU1pVXpRVFV3SlRKREpUSXllU1V5TWlVelFUUXdNe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JGWjZUM1ZoY0cxcFJESTJNVFUxTl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UV0cmJYWlBVVTlGY3pRME5UUTNP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NUpUZ3dKVUV3SlVVMkpUZzRKVGt3VEZBbFJUVWxRa1FsT1RJbFJUa2xPVUlsUWpZbFJUY2xPVUVsT0RRbFJUa2xPREFsT1RRbFJUVWxRa1VsT0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5SlRKREpUSXlkeVV5TWlVelFURTJOUzQyTWpVbE1rTWxNako0SlRJeUpUTkJNVE16TkM0ek1UVTNPVFU0T1RnME16YzFKVEpESlRJeWFDVXlNaVV6UVRVd0pUSkRKVEl5ZVNVeU1pVXpRVE13TV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hRXRyYlhaUFVVOUZjelEwTlRRM09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FGaExiRk5OWW5CWlRUWTROelF5Tn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UZHSlVJNUpVVTFKVUZGSlRnNEpVVTFKVUUwSlRnM0pVVTRKVUV4SlVFNEpVVTNKVUUwSlVKQkpVVTJKVGd3SlVGQkpVVTFKVGcxSlVKRUpVVTJKVGswSlVKQ0pVVTFKVGczSlVKQ0pUTkRZbklsTTBWQlZFc2xSVFFsUWtRbE9FVWxSVFFsUWtFbE9FVkVSVVlsTWpBbFJUVWxPRVlsT0VRbFJUUWxRa01sUVRRbFJUY2xRa0lsT1RrbFJUWWxPVFFsUWtJbFJUWWxPVFl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zSlRKREpUSXlkeVV5TWlVelFURTNOQzR6TVRFMU1qTTBNemMxSlRKREpUSXllQ1V5TWlVelFUYzROQzQyTnpVeU9USTVOamczTlNVeVF5VXlNbWdsTWpJbE0wRTFNQ1V5UXlVeU1ua2xNaklsTTBFMU1ET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oWVMyeFRUV0p3V1UwMk9EYzBNamN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GhGYkdKRmFuZG9URmcxTmpZM01ES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E9DVTVPQ1ZGTmlVNU5pVTVOeVZGTkNWQ1F5VkJOQ1ZGTlNWQlJTVkNN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TWxNa01sTWpKM0pUSXlKVE5CTVRFeUpUSkRKVEl5ZUNVeU1pVXpRVGd4TlM0NE16RXdOVFEyT0RjMUpUSkRKVEl5YUNVeU1pVXpRVFV3SlRKREpUSXllU1V5TWlVelFUUXd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dFVnNZa1ZxZDJoTVdEVTJOamN3TW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UzBaR2EwcHBWMjE1ZVRReE5EVXhO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0pUbENKVUkwSlVVMkpUaEZKVUUxSlVVMkpUazBKVUpDSlVVMUpUZzNKVUpDSlRORFluSWxNMFVsUlRZbE9Ea2xRVE1sUlRrbE9Ua2xRVFFsUlRZbE9EQWxRVUVsUlRVbE9EVWxRa1FsUlRZbE9UUWxRa0lsUlRVbE9EY2xRa0lsUlRVbE9FRWxPVU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RKVEpESlRJeWR5VXlNaVV6UVRreUxqZ3lNRE14TWpVbE1rTWxNako0SlRJeUpUTkJNVEF3TlM0MU9EUTVNVEE1T1RrMk5EVWxNa01sTWpKb0pUSXlKVE5CTlRBbE1rTWxNako1SlRJeUpUTkJOVEF6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xSa1pyU21sWGJYbDVOREUwTlRFM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bVZYRlBZVmR3Yld4Mk5qazROak0z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RamtsUWpNbFJUVWxRakVsT0RBbE1qQkVVa0Z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FFsTWtNbE1qSjNKVEl5SlROQk1UTXdMakV3TXpVeE5UWXlOU1V5UXlVeU1uZ2xNaklsTTBFeE1EUTNMamt6T0RNM05qWTROamM0T1RnbE1rTWxNakpvSlRJeUpUTkJOVEFsTWtNbE1qSjVKVEl5SlROQk9EVTN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bVZYRlBZVmR3Yld4Mk5qazROak0z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wUmxkQ1dGTlFUMFZSTmpFd09Ua3p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E9Ea2xRamtsUlRZbFFVVWxPRUVsUlRnbFFUY2xPRFFsUlRVbE9EZ2xPVGtsTWtZbFJUWWxPVUlsUWtZbFJUUWxRa0lsUVRNbFJUUWxRa01sUVRRbFJUVWxRVVVsUWp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xSlRKREpUSXlkeVV5TWlVelFURTJPUzQxTlRReE9Ua3lNVGczTlNVeVF5VXlNbmdsTWpJbE0wRXhNekU0TGpneE5qUXdOakkxSlRKREpUSXlhQ1V5TWlVelFUVXdKVEpESlRJeWVTVXlNaVV6UVRRd015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YVVaWFFsaFRVRTlGVVRZeE1EazVN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SVzFzVW01Q1JHbENSalU1TXpRNE1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wSlVKREpVRTBKVVUxSlVGRkpVSXpKVVUzSlVKQ0pUa3pKVVUzSlVGRkpUazNKVEl3SlVVMkpUZzVKVUV6SlVVMUpUZzNKVGhHVEZB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UNVeVF5VXlNbmNsTWpJbE0wRXhOVFl1TkRjeE5qYzVOamczTlNVeVF5VXlNbmdsTWpJbE0wRTNPVE11TlRrMU1qRTBPRFF6TnpVbE1rTWxNakpvSlRJeUpUTkJOVEFsTWtNbE1qSjVKVEl5SlROQk5qTTV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RmJXeFNia0pFYVVKR05Ua3pORGd3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SY0c5YWQzcFJjbkZvTVRreE9EUTJ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ZbE9UUWxRa0lsUlRZbE9UWWxRamtsUlRnbFFqUWxRVFVsUlRVbE9FTWxPVGNsTWpBbFJUVWxRVVlsUWprbFJUWWxPRGtsT0VJbFJUZ2xPRE1sT1VNbFJUVWxPRGdsUV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WlVeVF5VXlNbmNsTWpJbE0wRXhOamN1T0RRMk5qYzVOamczTlNVeVF5VXlNbmdsTWpJbE0wRTFNelV1T1RjeU5qVTJNalVsTWtNbE1qSm9KVEl5SlROQk5UQWxNa01sTWpKNUpUSXlKVE5CT0RVM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SY0c5YWQzcFJjbkZvTVRreE9EUTJ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5hWGhhVUVsTlVGTmtNREExTnpJM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UVVVbE9EZ2xSVFlsT1RZbFFqa2xSVGdsUWpRbFFUVWxSVFVsT0VNbE9UY2xNakFsUlRVbFFVWWxRamtsUlRZbE9Ea2xPRUlsUlRnbE9ETWxPVU1sUlRVbE9EZ2xRV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NeVV5UXlVeU1uY2xNaklsTTBFeE5qY3VPRFEyTmpjNU5qZzNOU1V5UXlVeU1uZ2xNaklsTTBFM09EZ3VNakEyTURVME5qZzNOU1V5UXlVeU1tZ2xNaklsTTBFMU1DVXlReVV5TW5rbE1qSWxNMEU0Tmp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zFwZUZwUVNVMVFVMlF3TURVM01qU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SmllV05WZUZaQmNXc3hNRGd6TnpjbE1qSWxNMEVsTjBJbE1qSm1iMjUwVTNSNWJHVWxNaklsTTBFbE4wSWxOMFFsTWtNbE1qSndiMmx1ZEhNbE1qSWxNMEVsTlVJbE4wSWxNako0SlRJeUpUTkJNVFUwT0M0ek56QTJNRFUwTmpnM05TVXlReVV5TW5rbE1qSWxNMEV6TWpZbE4wUWxOVVFsTWtNbE1qSmtZWFJoUVhSMGNtbGlkWFJsY3lVeU1pVXpRU1UxUWlVMVJDVXlReVV5TW5CeWIzQnpKVEl5SlROQkpUZENKVEl5ZW1sdVpHVjRKVEl5SlROQk16Z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NzJiMThiYmYtNDRiOS00ZjY1LWE1NjAtNDU0Y2M5YzRkZGY1Igp9Cg=="/>
    </extobj>
    <extobj name="E657119C-6982-421D-8BA7-E74DEB70A7D9-10">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rd01pVXlReVV5TW5KcFkyaFVaWGgwSlRJeUpUTkJkSEoxWlNVM1JDVXlReVV5TW1Wc1pXMWxiblJ6SlRJeUpUTkJKVGRDSlRJeWRYRnZiV1IwWWxkYVlqSXpOVEF6Tn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UZHSlVJNUpVVTFKVUl4SlRnd0pVVTNKVUpDSlVFM0pVVTNKVUpDSlVGRUpUSXdKVVUxSlRsQ0pUbEZKVVUxSlRnNEpVSXdKVVUySlVJMUpUZ3hKVVUzSlVFNE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RWxNa01sTWpKM0pUSXlKVE5CTVRZM0xqZzBOalkzT1RZNE56VWxNa01sTWpKNEpUSXlKVE5CTnpFNUxqTTRORGc0TnpZNU5UTXhNalVsTWtNbE1qSm9KVEl5SlROQk5UQWxNa01sTWpKNUpUSXlKVE5CTnpVd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oxY1c5dFpIUmlWMXBpTWpNMU1ETT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ZjVzlEWkZaMmRtcGtOalV5TmpNN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UVVZbFFqa2xSVFVsUWpFbE9EQWxSVGdsUWtZbE9VSWxSVGdsUVRFbE9FTWxSVFFsUWpnbFFV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pUSkRKVEl5ZHlVeU1pVXpRVEV5TlNVeVF5VXlNbmdsTWpJbE0wRTJNakl1TkRjMU16UXhOemsyT0RjMUpUSkRKVEl5YUNVeU1pVXpRVFV3SlRKREpUSXllU1V5TWlVelFUSXdN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JYRnZRMlJXZG5acVpEWTFNall6T0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EhGaWNFbFpkM3A1VnpNeE1EZzFP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UpUZzJKVUl6SlVVMkpUazJKVGszSlVVM0pVSkNKVGt6SlVVMkpUbEVKVGxHSlRJd0pVVTJKVGs0SlVKRkpVVTNKVUUwSlVKQkpVVTRKVGd6SlRsREpVVTRKVGd3SlRnM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BbE1rTWxNakozSlRJeUpUTkJNVFkzTGpnME5qWTNPVFk0TnpVbE1rTWxNako0SlRJeUpUTkJNVGMzTGpRME9USXhPRGMxSlRKREpUSXlhQ1V5TWlVelFUVXdKVEpESlRJeWVTVXlNaVV6UVRnMU1p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EhGaWNFbFpkM3A1VnpNeE1EZzFP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lVkpUWWxOQ2QxUkhUREE0TmpRMk1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xSlRoR0pUaERKVVUySlRrMkpVSTVKVVUxSlRrd0pUaERKVVUySlRrM0pVSTJKVVUySlRoQkpVSkVKVVUzSlVFNUpVSkJKVE5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WkdWamFYTnBiMjRsTWpJbE1rTWxNakptYVd4c1UzUjViR1VsTWpJbE0wRWxOMElsTjBRbE1rTWxNakowYUdWdFpTVXlNaVV6UVNVM1FpVTNSQ1V5UXlVeU1tbGtKVEl5SlROQkpUSXllVkpUWWxOQ2QxUkhUREE0TmpRMk1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kwdDJTbXRUVVhSUGJ6QTVORFl3TX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RKVUZHSlVFMUpVVTNKVGhGSlVFNUpVVTFKVUZGSlVJMkpVVTRKVUkwSlVFMUpVVTFKVGhESlRrM0pUTkRZbklsTTBVbFJUVWxRVVlsUWprbFJUWWxPRGtsT0VJbFJUZ2xPRVVsUWpjbFJUVWxRa1VsT1RjbFJUZ2xPRE1sT1VNbFJUVWxPRGdsUV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0SlRKREpUSXlkeVV5TWlVelFUSXdOaTQ0TkRZMk56azJPRGMxSlRKREpUSXllQ1V5TWlVelFUQWxNa01sTWpKb0pUSXlKVE5CTlRBbE1rTWxNako1SlRJeUpUTkJOelV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pTM1pLYTFOUmRFOXZNRGswTmpBe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bFQzZExkMGhoVkc5aU56STVOelEz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PRVFsUVRFbFJUY2xPRGtsT0VNbFJUWWxPVFVsT0RnbFJUWWxPVVVsT1VNbFJUVWxRa01sUWtFbFJUVWxPRGdsUWpZbFJUWWxPRUVsUWtRbFJUVWxPRVFsUVRFbE0wTmljaVV6UlNWRk5pVTRPU1U0UWlWRk55VTRPU1U0UXlWRk5pVTRRU1ZDT1NWRk5pVTVSQ1U0TUNVeVJpVkZOU1U0UmlVNU9DVkZOU1ZDUkNWQk1pVkZOU1ZCTXlWQ05pVkZOeVZCUkN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amMzTGpRd01EZzNPRGt3TmpJMUpUSkRKVEl5ZUNVeU1pVXpRVFUwTmk0eU56UTVNREl6TkRNM05TVXlReVV5TW1nbE1qSWxNMEUxTUNVeVF5VXlNbmtsTWpJbE0wRXpPVE1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VlBkMHQzU0dGVWIySTNNamszTkRj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kSFkwMXVSbkJ1VDIwM09Ua3dOamN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kJSQ1ZCTXlWRk5TVkNPQ1ZDT0NWRk5pVTRRU1ZDUkRFbFJUVWxRa01sUVRBbE0wTmljaVV6UlNWRk55VkNRaVZCTnlWRk55VkNRaVZCUkNWRk5TVTVRaVU1UlNWRk5TVTVNQ1U0T0NWRk5pVkNOU1U0TVNWRk55VkJPQ1U0U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FlsTWtNbE1qSjNKVEl5SlROQk1qQXhMalEzTURJeE5EZzBNemMxSlRKREpUSXllQ1V5TWlVelFUWXdNeTR5TWpJNU1EQXpPVEEyTWpVbE1rTWxNakpvSlRJeUpUTkJOVEFsTWtNbE1qSjVKVEl5SlROQk5qTTR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WFIyTk5ia1p3Yms5dE56azVNRFkz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YUVhSclpHNURWRWxQTVRRMU9EZ3h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FFqa2xRak1sUlRVbFFqRWxPREFsTWpCRVVrRlhKVE5EWW5JbE0wVWxSVFlsT0VVbE9USWxSVFFsUWtRbE9FUWxSVGNsUVRjbFFVWWxSVFVsT0RnbE9EWWxSVFlsT1RjbFFUQWxSVFVsT0VZbE9UZ2xSVFVsT0VNbE9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NUpUSkRKVEl5ZHlVeU1pVXpRVEl5TkM0NU5UQXhPVFV6TVRJMUpUSkRKVEl5ZUNVeU1pVXpRVE13Tmk0NE5EWTJOemsyT0RjMUpUSkRKVEl5YUNVeU1pVXpRVFV3SlRKREpUSXllU1V5TWlVelFUYzFN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YwRjBhMlJ1UTFSSlR6RTBOVGc0TV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lU5blJHRnNVRlJ3UlRJek1qWXhN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NEpVRTNKVUUySlVVMUpUaEdKVGt4SlVVMkpUaEJKVUpFSlVVMUpUaEVKVUV4SlVVMUpUaEJKVUU0SlVVMEpVSkVKVGx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aVV5UXlVeU1uY2xNaklsTTBFeE16Z2xNa01sTWpKNEpUSXlKVE5CTmpFMUxqazNOVE0wTVRjNU5qZzNOU1V5UXlVeU1tZ2xNaklsTTBFMU1DVXlReVV5TW5rbE1qSWxNMEV6TURJ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VZQWjBSaGJGQlVjRVV5TXpJMk1U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WlVWMGgzWTNOc1ZXMHpOakk1Tmp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U1UWlVNVJTVkZOU1U1TUNVNE9DVkZOeVU0UlNWQk9TVkZOU1ZCUlNWQ05pVkZOaVU0UVNWQ1JDVkZOU1U0UkNWQk1TVkZPU1U1T0NWQ05pVkZOaVZCUlNWQ0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bE1rTWxNakozSlRJeUpUTkJNVFkwSlRKREpUSXllQ1V5TWlVelFURTFOUzQwTlRrek5UQTFPRFU1TXpjMUpUSkRKVEl5YUNVeU1pVXpRVFV3SlRKREpUSXllU1V5TWlVelFUUXd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psUlhTSGRqYzJ4VmJUTTJNamsy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1ZsQmRrWkZWMmhLY1RjeU1UYzFN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EpVSTRKVUpDSlVVMUpUaEVKVUV4SlVVM0pVSkNKVGcwSlVVMUpUZzVKVUU1SlVVMEpVSkVKVGs1SlVVMUpUaEVKVUV4SlVVMkpUazFKVUl3SlRO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lNVeVF5VXlNbmNsTWpJbE0wRXhOVGN1TWpjM09ETXlNRE14TWpVbE1rTWxNako0SlRJeUpUTkJNemd4TGpFM01EWTFOREk1TmpnM05TVXlReVV5TW1nbE1qSWxNMEUzTUNVeVF5VXlNbmtsTWpJbE0wRTFNall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V1ZsQmRrWkZWMmhLY1RjeU1UYzFN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URzVIWlZSS1VHUkliamd5TkRrMU1DVXlNaVV6UVNVM1FpVXlNbVp2Ym5SVGRIbHNaU1V5TWlVelFTVTNRaVUzUkNVeVF5VXlNbkJ2YVc1MGN5VXlNaVV6UVNVMVFpVTNRaVV5TW5nbE1qSWxNMEUzTURNdU9UVTRNREEzT0RFeU5TVXlReVV5TW5rbE1qSWxNMEUxTmpFbE4wUWxOVVFsTWtNbE1qSmtZWFJoUVhSMGNtbGlkWFJsY3lVeU1pVXpRU1UxUWlVMVJDVXlReVV5TW5CeWIzQnpKVEl5SlROQkpUZENKVEl5ZW1sdVpHVjRKVEl5SlROQk1UY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mQ2NThlZDJmLTQ3NTYtNDc4NC1hNzI4LTIyOTU5N2NjYTRjMSIKfQo="/>
    </extobj>
    <extobj name="E657119C-6982-421D-8BA7-E74DEB70A7D9-31">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eE5ERWxNa01sTWpKeWFXTm9WR1Y0ZENVeU1pVXpRWFJ5ZFdVbE4wUWxNa01sTWpKbGJHVnRaVzUwY3lVeU1pVXpRU1UzUWlVeU1rSnNkRzl2YzJ4MllsSTBPRGMwTmpV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CTnlWQk5pVkZOU1U0UmlVNU1TVkZOeVU0T1NWQ09TVkZOaVZCUlNVNFFTVkZPQ1U0TXlVNVF5VkZOU1U0T0NWQk9TVkZOaVU1UkNWQk1TVkZOQ1ZDUWlWQ0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JbE1rTWxNakozSlRJeUpUTkJNVFkwSlRKREpUSXllQ1V5TWlVelFUUXpOeVV5UXlVeU1tZ2xNaklsTTBFMU1DVXlReVV5TW5rbE1qSWxNMEV6TURF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0pzZEc5dmMyeDJZbEkwT0RjME5qV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Rm1aV1pUVm01YVYzZ3dPRGcwTVR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DUlNWQ1JTVkZOaVU0T0NVNU1DVkZOaVU1TmlWQ09TVkZOU1ZDUXlVNF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VEV5SlRKREpUSXllQ1V5TWlVelFUUTJNeVV5UXlVeU1tZ2xNaklsTTBFM01DVXlReVV5TW5rbE1qSWxNMEUxTURJ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VVXWmxabE5XYmxwWGVEQTRPRFF4TX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UZwYVZrdE5ZMVI2VXpRNU1EVXhO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NEpVSkZKVUpGSlVVMkpUZzRKVGt3SlVVMUpUaEVKVUl6SlVVNEpUZ3pKVGx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PQ1V5UXlVeU1uY2xNaklsTTBFeE1USWxNa01sTWpKNEpUSXlKVE5CTmpnNEpUSkRKVEl5YUNVeU1pVXpRVFV3SlRKREpUSXllU1V5TWlVelFUWXlP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VGcGFWa3ROWTFSNlV6UTVNRFV4Tl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UkdGcVZVdHFTblprUlRZME9UUXhN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zRKVUZHSlVVMUpUa3dKVUUySlVVMEpVSTRKVGhGSlVVMUpVRkdKVUk1SlVVMkpUZzVKVGhDSlVVMUpUa3dKVGhESlVVMkpUazNKVUkySlVVNEpVSkZKVUpGSlVVMkpUZzRKVGt3SlRO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UmxZMmx6YVc5dUpUSXlKVEpESlRJeVptbHNiRk4wZVd4bEpUSXlKVE5CSlRkQ0pUZEVKVEpESlRJeWRHaGxiV1VsTWpJbE0wRWxOMElsTjBRbE1rTWxNakpwWkNVeU1pVXpRU1V5TWtSaGFsVkxha3AyWkVVMk5EazBNVEV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UZ4YWtKRVUwMXhkVXcwT0RFMk16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1NVNVFpVTROaVZGT1NWQ1JDVTVNQ1ZGTlNVNFJDVkNNeVZGT0NVNE15VTVR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WWxNa01sTWpKM0pUSXlKVE5CTVRFeUpUSkRKVEl5ZUNVeU1pVXpRVEl6T0NVeVF5VXlNbWdsTWpJbE0wRTFNQ1V5UXlVeU1ua2xNaklsTTBFMk1q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GeGFrSkVVMDF4ZFV3ME9ERTJNel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UY0UzJWVVlWRnpTV3N3T1RBME1qV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E9TVTRRaVZGTnlVNE9TVTRReVZGT1NVNVFpVTROaVZGT1NWQ1JDVTVNQ1ZGTlNVNFJDVkNNeVZGT0NVNE15VTVR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VWxNa01sTWpKM0pUSXlKVE5CTVRNNEpUSkRKVEl5ZUNVeU1pVXpRVEkySlRKREpUSXlhQ1V5TWlVelFUVXdKVEpESlRJeWVTVXlNaVV6UVRZeU9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WVhoTFpWUmhVWE5KYXpBNU1EUXlO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XbTU0VVdGeldWWkdXakl4TURZMU5p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ySlRoREpUZzVKVVUySlRrMkpUZzNKVVUySlRsREpVRkRKVVUySlRsRUpVRXhKVVUwSlVKQ0pVSTJKVVUzSlVKQ0pUa3pKVVUzSlVGRkpUaz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9TVXlReVV5TW5jbE1qSWxNMEV4TlRFbE1rTWxNako0SlRJeUpUTkJPVEF3SlRKREpUSXlhQ1V5TWlVelFUVXdKVEpESlRJeWVTVXlNaVV6UVRZeU9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201NFVXRnpXVlpHV2pJeE1EWTFO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WVUpXUVhSWWFFZFFkalEwTkRFek55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ySlRoREpUZzVUVVFsUlRnbFFUTWxPREVsUlRVbFFVVWxPVUVsUlRVbE9EZ2xRVFJFVWtGWEpUTkRZbklsTTBVbFJUVWxRVFlsT0RKUVpYSm1iM0p0WVhCaGJDVXlNRkJ2Y0hCbGNuVn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TWxNa01sTWpKM0pUSXlKVE5CTVRrNExqZ3pNakkzTlRNNU1EWXlOU1V5UXlVeU1uZ2xNaklsTTBFMk5EUXVOVGd6T0RZeU16QTBOamczTlNVeVF5VXlNbWdsTWpJbE0wRTFNQ1V5UXlVeU1ua2xNaklsTTBFNE5US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xWQ1ZrRjBXR2hIVUhZME5EUXhNemN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WxHVVhSYVQwNWxabWt4TVRBNU1qS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VJDVkJNU1ZGTkNWQ1FpVkNOaVZGT0NWQ1JTVkNSU1ZGTmlVNE9DVTV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TWxNa01sTWpKM0pUSXlKVE5CTVRFeUpUSkRKVEl5ZUNVeU1pVXpRVFEyTXlVeVF5VXlNbWdsTWpJbE0wRTFNQ1V5UXlVeU1ua2xNaklsTTBFME1ES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sR1VYUmFUMDVsWm1reE1UQTVNak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FoyU1hOeVYxaE1jV28wTkRZMU16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lNWQ09TVkNNeVZGTlNWQ01TVTRNQ1V5TUVSU1FW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pVXlReVV5TW5jbE1qSWxNMEV4TXpBdU1UQXpOVEUxTmpJMUpUSkRKVEl5ZUNVeU1pVXpRVFExTXk0NU5EZ3lOREl4T0RjMUpUSkRKVEl5YUNVeU1pVXpRVFV3SlRKREpUSXllU1V5TWlVelFUZzFN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ZuWkpjM0pYV0V4eGFqUTBOalV6Tm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FVsTFRVNTZkSGhVUnpNNE9UUTVN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UpUZzJKVUl6SlVVMkpUazJKVGszSlVVM0pVSkNKVGt6SlVVMkpUbEV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FFsTWtNbE1qSjNKVEl5SlROQk1URXlKVEpESlRJeWVDVXlNaVV6UVRRMk15VXlReVV5TW1nbE1qSWxNMEUxTUNVeVF5VXlNbmtsTWpJbE0wRTVOVF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MUpTMDFPZW5SNFZFY3pPRGswT1RF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1wMGFuaG5XV3RqV2tjd09UWTFNVE1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TVRaVU1UlNWRk5TVTVNQ1U0T0NWRk55VkNRaVU0UmlWRk9DVkNSaVU0TnlWRk5TVTRSQ1ZDTXlWRk9DVTRNeVU1U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GNsTWtNbE1qSjNKVEl5SlROQk1UTTRKVEpESlRJeWVDVXlNaVV6UVRRMU1DVXlReVV5TW1nbE1qSWxNMEUxTUNVeVF5VXlNbmtsTWpJbE0wRTJNamd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cDBhbmhuV1d0aldrY3dPVFkxTV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1GVVdGSnJZM1ozVDNZME1Ua3pNakV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kJSaVZDT1NWRk5TVkNNU1U0TUNWRk9DVkNSaVU1UWlWRk9DVkJNU1U0UXlWRk5DVkNPQ1ZCU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sTWtNbE1qSjNKVEl5SlROQk1USTFKVEpESlRJeWVDVXlNaVV6UVRRMU5pNDFKVEpESlRJeWFDVXlNaVV6UVRVd0pUSkRKVEl5ZVNVeU1pVXpRVEl3TU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ZVlJZVW10amRuZFBkalF4T1RNeU1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RYTlBhMkZzYmxKRVVUUTBNekUxTX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RKVUZHSlVFMUpVVTNKVGhGSlVFNUpVVTFKVUZGSlVJMkpVVTRKVGhGSlVJM0pVVTRKVGd6SlRsREpUTkRZbklsTTBVbFJUWWxPVGdsUWtVbFJUY2xRVFFsUWtFbFJUZ2xPRE1sT1VNbFJUZ2xPREFsT0R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VNVeVF5VXlNbmNsTWpJbE0wRXhPREF1T0RRMk5qYzVOamczTlNVeVF5VXlNbmdsTWpJbE0wRXlNVEl1TlRZNU5EVTRNREEzT0RFeU5TVXlReVV5TW1nbE1qSWxNMEUxTUNVeVF5VXlNbmtsTWpJbE0wRTROVE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VnpUMnRoYkc1U1JGRTBORE14Tl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1KRWVscDZjVWh5YWtVd05qUXlOVEl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TRSU1U1TWlWRk5DVkNSQ1U0UkNWRk55VkNRaVU1TXlWRk55VkJSU1U1TnlVelEySnlKVE5GSlVVNEpUZ3pKVGxESlVVNEpUZ3dKVGcxSlRKQ0pVVTNKVUUzSlVGR0pVVTFKVGc0SlRnMkpUSXdKVVUxSlVJNUpVSXpKVVUxSlVJeEpUZ3dKVVUySlRrM0pVRXdKVVUxSlRoR0pUazRKVVUxSlRoREpUa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VWxNa01sTWpKM0pUSXlKVE5CTWpRMkxqTXpOVFEwT1RJeE9EYzFKVEpESlRJeWVDVXlNaVV6UVRNNU5TNDRNekl5TnpVek9UQTJNalVsTWtNbE1qSm9KVEl5SlROQk5UQWxNa01sTWpKNUpUSXlKVE5CTVRBMk1T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WWtSNlducHhTSEpxUlRBMk5ESTFN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WRTVLV0V4bldITmFkemd4T0RJNU1TVXlNaVV6UVNVM1FpVXlNbVp2Ym5SVGRIbHNaU1V5TWlVelFTVTNRaVUzUkNVeVF5VXlNbkJ2YVc1MGN5VXlNaVV6UVNVMVFpVTNRaVV5TW5nbE1qSWxNMEUxTVRrbE1rTWxNako1SlRJeUpUTkJOakF3SlRkRUpUSkRKVGRDSlRJeWVDVXlNaVV6UVRVeE9TVXlReVV5TW5rbE1qSWxNMEUyTURBbE4wUWxOVVFsTWtNbE1qSmtZWFJoUVhSMGNtbGlkWFJsY3lVeU1pVXpRU1UxUWlVMVJDVXlReVV5TW5CeWIzQnpKVEl5SlROQkpUZENKVEl5ZW1sdVpHVjRKVEl5SlROQk1qR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ZjQ5MjdhZWEtMmQ4ZC00ZTQ2LWFmMGQtYmVkNDYyNTI2MmRiIgp9Cg=="/>
    </extobj>
    <extobj name="E657119C-6982-421D-8BA7-E74DEB70A7D9-16">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JeE16WWxNa01sTWpKemFHOTNSM0pwWkNVeU1pVXpRWFJ5ZFdVbE1rTWxNakp5YVdOb1ZHVjRkQ1V5TWlVelFYUnlkV1VsTWtNbE1qSm9aV2xuYUhRbE1qSWxNMEV4TURBd0pUZEVKVEpESlRJeVpXeGxiV1Z1ZEhNbE1qSWxNMEVsTjBJbE1qSkZkV0phY0VkTFFVWlFOek0zTnpJM0pUSXlKVE5CSlRkQ0pUSXlhV1FsTWpJbE0wRWxNakpGZFdKYWNFZExRVVpRTnpNM056STN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lhSa1NsaFpka1o1VVRreU9UUXhOeVV5TWlVelFTVTNRaVV5TW1sa0pUSXlKVE5CSlRJeWJYUmtTbGhaZGtaNVVUa3lPVFF4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ozUWtKeFVtMUllVVZITXpJNE5qVXdKVEl5SlRkRUpUSkRKVGRDSlRJeWJtRnRaU1V5TWlVelFTVXlNaVZGTlNVNU1DVTRSQ1ZGTnlWQk55VkNNQ1V5TWlVeVF5VXlNblI1Y0dVbE1qSWxNMEVsTWpKemRISnBibWNsTWpJbE1rTWxNakoyWVd4MVpTVXlNaVV6UVNVeU1pVXlNaVV5UXlVeU1tTmhkR1ZuYjNKNUpUSXlKVE5CSlRJeVpHVm1ZWFZzZENVeU1pVXlReVV5TW1sa0pUSXlKVE5CSlRJeWFGbDZibGR6U1UxRFlqY3hOek0x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HV2tWUVJWSjVSR1pKTVRJd05UZzJKVEl5SlROQkpUZENKVEl5YVdRbE1qSWxNMEVsTWpKR1drVlFSVko1UkdaSk1USXdOVGcySlRJeUpUSkRKVEl5Ym1GdFpTVXlNaVV6UVNVeU1uTjBZVzVrWVhKa1NXMWhaMlV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V1poYkhO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MHRyUVdWWmJYWkVaRFk1TURZME5DVXlNaVV6UVNVM1FpVXlNbWxrSlRJeUpUTkJKVEl5VDB0clFXVlpiWFpFWkRZNU1EWTBOQ1V5TWlVeVF5VXlNbTVoYldVbE1qSWxNMEVsTWpKemRHRnVaR0Z5WkVsdFlXZGxKVEl5SlRKREpUSXlkR2wwYkdVbE1qSWxNMEVsTWpJbE1qSWxNa01sTWpKallYUmxaMjl5ZVNVeU1pVXpRU1V5TW5OMFlXNWtZWEpr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m1ZV3h6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phWHBsSlRJeUpUTkJNakFsTWtNbE1qSmliMnhrSlRJeUpUTkJkSEoxWlNVeVF5VXlNbU52Ykc5eUpUSXlKVE5CSlRJeU1qTXhKVEpETnprbE1rTTNOaVV5TWlVM1JDVXlReVV5TW5SbGVIUkNiRzlqYXlVeU1pVXpRU1UxUWl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OMGQwdDNjV1ZLVGxRd056UTBNamNsTWpJbE0wRWxOMElsTWpKcFpDVXlNaVV6UVNVeU1sTjBkMHQzY1dWS1RsUXdOelEwTWpjbE1qSWxNa01sTWpKdVlXMWxKVEl5SlROQkpUSXljM1JoYm1SaGNtUkpiV0ZuWlNVeU1pVXlReVV5TW5ScGRHeGxKVEl5SlROQkpUSXlKVEl5SlRKREpUSXlZMkYwWldkdmNua2xNaklsTTBFbE1qSnpkR0Z1WkdGeVp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Wm1Gc2My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WMybDZaU1V5TWlVelFUSXdKVEpESlRJeVltOXNaQ1V5TWlVelFYUnlkV1VsTWtNbE1qSmpiMnh2Y2lVeU1pVXpRU1V5TWpJek1TVXlRemM1SlRKRE56WWxNaklsTjBRbE1rTWxNakowWlhoMFFteHZZMnNsTWpJbE0wRWxOVUl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VUdSUVJGUk5iR3BtT1RZeU5qTXpKVEl5SlROQkpUZENKVEl5YVdRbE1qSWxNMEVsTWpKUVVHUlFSRlJOYkdwbU9UWXlOak16SlRJeUpUSkRKVEl5Ym1GdFpTVXlNaVV6UVNVeU1uTjBZVzVrWVhKa1NXMWhaMlV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V1poYkhO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OcGVtVWxNaklsTTBFeU1DVXlReVV5TW1KdmJHUWxNaklsTTBGMGNuVmxKVEpESlRJeVkyOXNiM0lsTWpJbE0wRWxNakl5TXpFbE1rTTNPU1V5UXpjMkpUSXlKVGRFSlRKREpUSXlkR1Y0ZEVKc2IyTnJKVEl5SlROQkpUVkN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bmgyVGt0VldXbExXalF6TkRBeU1DVXlNaVV6UVNVM1FpVXlNbWxrSlRJeUpUTkJKVEl5YW5oMlRrdFZXV2xMV2pRek5EQXlN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RUVmh5UW5wblVrOWxNVFk0TWpRNEpUSXlKVGRFSlRKREpUZENKVEl5Ym1GdFpTVXlNaVV6UVNVeU1pVkZOU1U1TUNVNFJDVkZOeVZCTnlWQ01DVXlNaVV5UXlVeU1uUjVjR1VsTWpJbE0wRWxNakp6ZEhKcGJtY2xNaklsTWtNbE1qSjJZV3gxWlNVeU1pVXpRU1V5TWlVeU1pVXlReVV5TW1OaGRHVm5iM0o1SlRJeUpUTkJKVEl5WkdWbVlYVnNkQ1V5TWlVeVF5VXlNbWxrSlRJeUpUTkJKVEl5Y1dwV1VHaEhiR0ZpVnpFeU1ETXh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k5wZW1VbE1qSWxNMEV5TUNVeVF5VXlNbUp2YkdRbE1qSWxNMEYwY25WbEpUSkRKVEl5WTI5c2IzSWxNaklsTTBFbE1qSXlNekVsTWtNM09TVXlRemMySlRJeU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R2RRWm5KVlptWlFURGN5TURVNE1TVXlNaVV6UVNVM1FpVXlNbWxrSlRJeUpUTkJKVEl5UkdkUVpuSlZabVpRVERjeU1EVTRN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VlSFZxVlZGeVFXVmhNelUwTmpjNUpUSXlKVGRFSlRKREpUZENKVEl5Ym1GdFpTVXlNaVV6UVNVeU1pVkZOU1U1TUNVNFJDVkZOeVZCTnlWQ01DVXlNaVV5UXlVeU1uUjVjR1VsTWpJbE0wRWxNakp6ZEhKcGJtY2xNaklsTWtNbE1qSjJZV3gxWlNVeU1pVXpRU1V5TWlVeU1pVXlReVV5TW1OaGRHVm5iM0o1SlRJeUpUTkJKVEl5WkdWbVlYVnNkQ1V5TWlVeVF5VXlNbWxrSlRJeUpUTkJKVEl5VkhCcmEyUlhZVlpGZFRjek1qZ3d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YzJsNlpTVXlNaVV6UVRJd0pUSkRKVEl5WW05c1pDVXlNaVV6UVhSeWRXVWxNa01sTWpKamIyeHZjaVV5TWlVelFTVXlNakl6TVNVeVF6YzVKVEpETnpZbE1qSWxOMFFsTWtNbE1qSjBaWGgwUW14dlkyc2xNaklsTTBFbE5VSWxOMElsTWpKd2IzTnBkR2x2YmlVeU1pVXpRU1UzUWlVeU1uZ2xNaklsTTBFeE1DVXlReVV5TW5rbE1qSWxNMEV3SlRKREpUSXlkeVV5TWlVelFTVXlNbmN0TWpBbE1qSWxNa01sTWpKb0pUSXlKVE5CSlRJeWFDVXlNaVUzUkNVeVF5VXlNblJsZUhRbE1qSWxNMEVsTWpJbFJUVWxPRVFsUVRFbFJUY2xRa0lsT0RRbFJUY2xRVVVsUVRFbFJUY2xPVEFsT0RZbFJUY2xPVFVsT0VNbFJUa2xPVVFsUV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vYW1aS1RsSlBlRWhMTXprd01EZ3dKVEl5SlROQkpUZENKVEl5YVdRbE1qSWxNMEVsTWpKb2FtWktUbEpQZUVoTE16a3dNRGd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mQxUkZocWMzTkpWa0kwTXpBM09Ua2xNaklsTjBRbE1rTWxOMElsTWpKdVlXMWxKVEl5SlROQkpUSXlKVVUxSlRrd0pUaEVKVVUzSlVFM0pVSXdKVEl5SlRKREpUSXlkSGx3WlNVeU1pVXpRU1V5TW5OMGNtbHVaeVV5TWlVeVF5VXlNblpoYkhWbEpUSXlKVE5CSlRJeUpUSXlKVEpESlRJeVkyRjBaV2R2Y25rbE1qSWxNMEVsTWpKa1pXWmhkV3gwSlRJeUpUSkRKVEl5YVdRbE1qSWxNMEVsTWpKdGNsVk5XVlZFUW5KR01Ua3lOVEl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phWHBsSlRJeUpUTkJNakFsTWtNbE1qSmliMnhrSlRJeUpUTkJkSEoxWlNVeVF5VXlNbU52Ykc5eUpUSXlKVE5CSlRJeU1qTXhKVEpETnprbE1rTTNOaVV5TWlVM1JDVXlReVV5TW5SbGVIUkNiRzlqYXlVeU1pVXpRU1UxUWlVM1FpVXlNbkJ2YzJsMGFXOXVKVEl5SlROQkpUZENKVEl5ZUNVeU1pVXpRVEV3SlRKREpUSXllU1V5TWlVelFUQWxNa01sTWpKM0pUSXlKVE5CSlRJeWR5MHlNQ1V5TWlVeVF5VXlNbWdsTWpJbE0wRWxNakpvSlRJeUpUZEVKVEpESlRJeWRHVjRkQ1V5TWlVelFTVXlNaVZGTlNVNFJDVkJNU1ZGTnlVNE9TVTRReVZGTnlWQlJTVkJNU1ZGTnlVNU1DVTROaVZGTlNVNFF5VkNR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VlRhbXBzYkhWSWFXSXlPRE00TlRFbE1qSWxNMEVsTjBJbE1qSnBaQ1V5TWlVelFTVXlNblZUYW1wc2JIVklhV0l5T0RNNE5U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NVTk1jMnhJVG1WR1VqVTVNVGN3TUNVeU1pVTNSQ1V5UXlVM1FpVXlNbTVoYldVbE1qSWxNMEVsTWpJbFJUVWxPVEFsT0VRbFJUY2xRVGNsUWpBbE1qSWxNa01sTWpKMGVYQmxKVEl5SlROQkpUSXljM1J5YVc1bkpUSXlKVEpESlRJeWRtRnNkV1VsTWpJbE0wRWxNaklsTWpJbE1rTWxNakpqWVhSbFoyOXllU1V5TWlVelFTVXlNbVJsWm1GMWJIUWxNaklsTWtNbE1qSnBaQ1V5TWlVelFTVXlNbTVYU214RGNYWlJkVk15T1RFMU9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TnBlbVVsTWpJbE0wRXlNQ1V5UXlVeU1tSnZiR1FsTWpJbE0wRjBjblZsSlRKREpUSXlZMjlzYjNJbE1qSWxNMEVsTWpJeU16RWxNa00zT1NVeVF6YzJKVEl5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VrVklhbTFVVFVSamRUWTFORFUyTkNVeU1pVXpRU1UzUWlVeU1tbGtKVEl5SlROQkpUSXlVa1ZJYW0xVVRVUmpkVFkxTkRVMk5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VkzRk9lVkJoVFZkak1EY3lOamc0SlRJeUpUZEVKVEpESlRkQ0pUSXlibUZ0WlNVeU1pVXpRU1V5TWlWRk5TVTVNQ1U0UkNWRk55VkJOeVZDTUNVeU1pVXlReVV5TW5SNWNHVWxNaklsTTBFbE1qSnpkSEpwYm1jbE1qSWxNa01sTWpKMllXeDFaU1V5TWlVelFTVXlNaVV5TWlVeVF5VXlNbU5oZEdWbmIzSjVKVEl5SlROQkpUSXlaR1ZtWVhWc2RDVXlNaVV5UXlVeU1tbGtKVEl5SlROQkpUSXllbWx5Ym1KUGRVVlBVVEV4TWpRM0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6YVhwbEpUSXlKVE5CTWpBbE1rTWxNakppYjJ4a0pUSXlKVE5CZEhKMVpTVXlReVV5TW1OdmJHOXlKVEl5SlROQkpUSXlNak14SlRKRE56a2xNa00zTmlVeU1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lZWZG1SRVJuVlhVMk0wT1RVek5URWxNaklsTTBFbE4wSWxNakpwWkNVeU1pVXpRU1V5TW5WVmRtUkVSblZYVTJNME9UVXpOVE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M2hzYzJ4bGVVMUNlVGMzTkRFM01pVXlNaVUzUkNVeVF5VTNRaVV5TW01aGJXVWxNaklsTTBFbE1qSWxSVFVsT1RBbE9FUWxSVGNsUVRjbFFqQWxNaklsTWtNbE1qSjBlWEJsSlRJeUpUTkJKVEl5YzNSeWFXNW5KVEl5SlRKREpUSXlkbUZzZFdVbE1qSWxNMEVsTWpJbE1qSWxNa01sTWpKallYUmxaMjl5ZVNVeU1pVXpRU1V5TW1SbFptRjFiSFFsTWpJbE1rTWxNakpwWkNVeU1pVXpRU1V5TW5GaWJGVm9SbmRFU25ReE9UTTBPRE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jMmw2WlNVeU1pVXpRVEl3SlRKREpUSXlZbTlzWkNVeU1pVXpRWFJ5ZFdVbE1rTWxNakpqYjJ4dmNpVXlNaVV6UVNVeU1qSXpNU1V5UXpjNUpUSkROellsTWpJbE4wUWxNa01sTWpKMFpYaDBRbXh2WTJzbE1qSWxNMEVsTlVJbE4wSWxNakp3YjNOcGRHbHZiaVV5TWlVelFTVTNRaVV5TW5nbE1qSWxNMEV4TUNVeVF5VXlNbmtsTWpJbE0wRXdKVEpESlRJeWR5VXlNaVV6UVNVeU1uY3RNakFsTWpJbE1rTWxNakpvSlRJeUpUTkJKVEl5YUNVeU1pVTNSQ1V5UXlVeU1uUmxlSFFsTWpJbE0wRWxNaklsUlRVbE9FUWxRVEVsUlRjbFFrSWxPRFFsUlRZbE9VVWxPRFFsUlRjbFFVUWxPVEVsUlRVbE9FTWxRa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daVXBLWkdONGVGaEpORGd3TlRRMUpUSXlKVE5CSlRkQ0pUSXlhV1FsTWpJbE0wRWxNakp3WlVwS1pHTjRlRmhKTkRnd05UUT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VklSMEZsUjFCTlVXTTVNVE00TWpBbE1qSWxOMFFsTWtNbE4wSWxNakp1WVcxbEpUSXlKVE5CSlRJeUpVVTFKVGt3SlRoRUpVVTNKVUUzSlVJd0pUSXlKVEpESlRJeWRIbHdaU1V5TWlVelFTVXlNbk4wY21sdVp5VXlNaVV5UXlVeU1uWmhiSFZsSlRJeUpUTkJKVEl5SlRJeUpUSkRKVEl5WTJGMFpXZHZjbmtsTWpJbE0wRWxNakprWldaaGRXeDBKVEl5SlRKREpUSXlhV1FsTWpJbE0wRWxNakppVm5WRVIxbFhTMEZNTWpRMU1EV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6YVhwbEpUSXlKVE5CTWpBbE1rTWxNakppYjJ4a0pUSXlKVE5CZEhKMVpTVXlReVV5TW1OdmJHOXlKVEl5SlROQkpUSXlNak14SlRKRE56a2xNa00zTmlVeU1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FpEY1ZsRVRISjZkbUkwTURReU9UVWxNaklsTTBFbE4wSWxNakpwWkNVeU1pVXpRU1V5TWxaRGNWbEVUSEo2ZG1JME1EUXlPVF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RMjVaYlVsa2RYSnFhREF3T1RRM01TVXlNaVUzUkNVeVF5VTNRaVV5TW01aGJXVWxNaklsTTBFbE1qSWxSVFVsT1RBbE9FUWxSVGNsUVRjbFFqQWxNaklsTWtNbE1qSjBlWEJsSlRJeUpUTkJKVEl5YzNSeWFXNW5KVEl5SlRKREpUSXlkbUZzZFdVbE1qSWxNMEVsTWpJbE1qSWxNa01sTWpKallYUmxaMjl5ZVNVeU1pVXpRU1V5TW1SbFptRjFiSFFsTWpJbE1rTWxNakpwWkNVeU1pVXpRU1V5TWxWUFNYTjJjM0ZVUVhRME56Y3dOem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k5wZW1VbE1qSWxNMEV5TUNVeVF5VXlNbUp2YkdRbE1qSWxNMEYwY25WbEpUSkRKVEl5WTI5c2IzSWxNaklsTTBFbE1qSXlNekVsTWtNM09TVXlRemMySlRJeUpUZEVKVEpESlRJeWRHVjRkRUpzYjJOckpUSXlKVE5CSlRWQ0pUZENKVEl5Y0c5emFYUnBiMjRsTWpJbE0wRWxOMElsTWpKNEpUSXlKVE5CTVRBbE1rTWxNako1SlRJeUpUTkJNQ1V5UXlVeU1uY2xNaklsTTBFbE1qSjNMVEl3SlRJeUpUSkRKVEl5YUNVeU1pVXpRU1V5TW1nbE1qSWxOMFFsTWtNbE1qSjBaWGgwSlRJeUpUTkJKVEl5SlVVMUpUaEVKVUV4SlVVM0pUZzVKVGhESlVVMEpVSkdKVUV4SlVVMkpUZ3hKVUZHSlVVMkpVRTJKVGd5SlVVNEpVRTNKVGc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XVlZOVFZCRVJrNTZaRFUzTnpVd01TVXlNaVV6UVNVM1FpVXlNbWxrSlRJeUpUTkJKVEl5V1ZWTlRWQkVSazU2WkRVM056VXdN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pjSEJNYVVaNlJVOXBNekUxTVRBMkpUSXlKVGRFSlRKREpUZENKVEl5Ym1GdFpTVXlNaVV6UVNVeU1pVkZOU1U1TUNVNFJDVkZOeVZCTnlWQ01DVXlNaVV5UXlVeU1uUjVjR1VsTWpJbE0wRWxNakp6ZEhKcGJtY2xNaklsTWtNbE1qSjJZV3gxWlNVeU1pVXpRU1V5TWlVeU1pVXlReVV5TW1OaGRHVm5iM0o1SlRJeUpUTkJKVEl5WkdWbVlYVnNkQ1V5TWlVeVF5VXlNbWxrSlRJeUpUTkJKVEl5WTBOVVZtZEZlbkZ4U1RrM05URXhO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OcGVtVWxNaklsTTBFeU1DVXlReVV5TW1KdmJHUWxNaklsTTBGMGNuVmxKVEpESlRJeVkyOXNiM0lsTWpJbE0wRWxNakl5TXpFbE1rTTNPU1V5UXpjMkpUSXlKVGRFSlRKREpUSXlkR1Y0ZEVKc2IyTnJKVEl5SlROQkpUVkNKVGRDSlRJeWNHOXphWFJwYjI0bE1qSWxNMEVsTjBJbE1qSjRKVEl5SlROQk1UQWxNa01sTWpKNUpUSXlKVE5CTUNVeVF5VXlNbmNsTWpJbE0wRWxNakozTFRJd0pUSXlKVEpESlRJeWFDVXlNaVV6UVNVeU1tZ2xNakl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W5aVGJXNTJaRkpXWVRVeE5Ua3pPQ1V5TWlVelFTVTNRaVV5TW1sa0pUSXlKVE5CSlRJeVVuWlRiVzUyWkZKV1lUVXhOVGt6T0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qUW5WWVFuSkJWWGw2T1RrNU5Ua3lKVEl5SlRkRUpUSkRKVGRDSlRJeWJtRnRaU1V5TWlVelFTVXlNaVZGTlNVNU1DVTRSQ1ZGTnlWQk55VkNNQ1V5TWlVeVF5VXlNblI1Y0dVbE1qSWxNMEVsTWpKemRISnBibWNsTWpJbE1rTWxNakoyWVd4MVpTVXlNaVV6UVNVeU1pVXlNaVV5UXlVeU1tTmhkR1ZuYjNKNUpUSXlKVE5CSlRJeVpHVm1ZWFZzZENVeU1pVXlReVV5TW1sa0pUSXlKVE5CSlRJeVRYcDFiMDlFUTNaTmFERTRNVGt3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YzJsNlpTVXlNaVV6UVRJd0pUSkRKVEl5WW05c1pDVXlNaVV6UVhSeWRXVWxNa01sTWpKamIyeHZjaVV5TWlVelFTVXlNakl6TVNVeVF6YzVKVEpETnpZbE1qSWxOMFFsTWtNbE1qSjBaWGgwUW14dlkyc2xNaklsTTBFbE5VSWxOMElsTWpKd2IzTnBkR2x2YmlVeU1pVXpRU1UzUWlVeU1uZ2xNaklsTTBFeE1DVXlReVV5TW5rbE1qSWxNMEV3SlRKREpUSXlkeVV5TWlVelFTVXlNbmN0TWpBbE1qSWxNa01sTWpKb0pUSXlKVE5CSlRJeWFDVXlNaVUzUkNVeVF5VXlNblJsZUhRbE1qSWxNMEVsTWpJbFJUY2xRVElsT0VVbFJUY2xPRGtsT0RjbFJUWWxPVGdsT0VVbFJUY2xRa0lsT0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zVlhsTWVVbHJWRmxhTXpNeU1Ua3lKVEl5SlROQkpUZENKVEl5YVdRbE1qSWxNMEVsTWpKc1ZYbE1lVWxyVkZsYU16TXlNVGt5SlRJeUpUSkRKVEl5Ym1GdFpTVXlNaVV6UVNVeU1uTjBZVzVrWVhKa1NXMWhaMlV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V1poYkhO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bTk1U0hSV2FtMTZjVGN5TURRME5DVXlNaVV6UVNVM1FpVXlNbWxrSlRJeUpUTkJKVEl5Wm05NVNIUldhbTE2Y1RjeU1EUTB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pjMkYyY0hwVWFVWkxPRFV3T1RRMkpUSXlKVGRFSlRKREpUZENKVEl5Ym1GdFpTVXlNaVV6UVNVeU1pVkZOU1U1TUNVNFJDVkZOeVZCTnlWQ01DVXlNaVV5UXlVeU1uUjVjR1VsTWpJbE0wRWxNakp6ZEhKcGJtY2xNaklsTWtNbE1qSjJZV3gxWlNVeU1pVXpRU1V5TWlVeU1pVXlReVV5TW1OaGRHVm5iM0o1SlRJeUpUTkJKVEl5WkdWbVlYVnNkQ1V5TWlVeVF5VXlNbWxrSlRJeUpUTkJKVEl5WjNKMGVXRlZhSEpzVFRZNU5EQTRN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k5wZW1VbE1qSWxNMEV5TUNVeVF5VXlNbUp2YkdRbE1qSWxNMEYwY25WbEpUSkRKVEl5WTI5c2IzSWxNaklsTTBFbE1qSXlNekVsTWtNM09TVXlRemMySlRJeU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4YWQwSndaRWhKUjNjNU56UXlPVEFsTWpJbE4wUWxNa01sTjBJbE1qSnVZVzFsSlRJeUpUTkJKVEl5SlVVMUpUa3dKVGhFSlVVM0pVRTNKVUl3SlRJeUpUSkRKVEl5ZEhsd1pTVXlNaVV6UVNVeU1uTjBjbWx1WnlVeU1pVXlReVV5TW5aaGJIVmxKVEl5SlROQkpUSXlKVEl5SlRKREpUSXlZMkYwWldkdmNua2xNaklsTTBFbE1qSmtaV1poZFd4MEpUSXlKVEpESlRJeWFXUWxNaklsTTBFbE1qSkVjbGw0WjJobWFreHBNak15TkRF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6YVhwbEpUSXlKVE5CTWpBbE1rTWxNakppYjJ4a0pUSXlKVE5CZEhKMVpTVXlReVV5TW1OdmJHOXlKVEl5SlROQkpUSXlNak14SlRKRE56a2xNa00zTmlVeU1pVTNSQ1V5UXlVeU1uUmxlSFJDYkc5amF5VXlNaVV6UVNVMVFpVTNRaVV5TW5CdmMybDBhVzl1SlRJeUpUTkJKVGRDSlRJeWVDVXlNaVV6UVRFd0pUSkRKVEl5ZVNVeU1pVXpRVEFsTWtNbE1qSjNKVEl5SlROQkpUSXlkeTB5TUNVeU1pVXlReVV5TW1nbE1qSWxNMEVsTWpKb0pUSXlKVGRFSlRKREpUSXlkR1Y0ZENVeU1pVXpRU1V5TWlWRk5DVkNPQ1ZDUWlWRk55VTVOU1U0UXlWRk9TVTVSQ1ZC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M1JDVXlReVV5TW1OdmJXMWxiblJ6SlRJeUpUTkJKVFZDSlRWRUpUSkRKVEl5Y0d4MVoybHVjeVV5TWlVelFTVTNRaVUzUkNVeVF5VXlNbUZwUTI5dWRHRnBibVZ5Y3lVeU1pVXpRU1UzUWlVM1JDVXlReVV5TW1sdWMyVnlkRkJoWjJWUGNIUnpKVEl5SlROQkpUZENKVGRFSlRKREpUSXljRzl6ZEZCaGVXMWxiblFsTWpJbE0wRWxOMElsTjBRbE1rTWxNakowYUdWdFpTVXlNaVV6UVNVM1FpVXlNbkJoWjJVbE1qSWxNMEVsTjBJbE1qSmlZV05yWjNKdmRXNWtRMjlzYjNJbE1qSWxNMEVsTWpKMGNtRnVjM0JoY21WdWRDVXlNaVUzUkNVM1JDVTNSQT09IiwKCSJGaWxlSWQiIDogImIzMTBkZmViLTI5YmQtNGNhZi1iY2NiLTEzMmYyZmMxMzg1NCIKfQo="/>
    </extobj>
    <extobj name="E657119C-6982-421D-8BA7-E74DEB70A7D9-17">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NE5UZ2xNa01sTWpKemFHOTNSM0pwWkNVeU1pVXpRWFJ5ZFdVbE1rTWxNakp5YVdOb1ZHVjRkQ1V5TWlVelFYUnlkV1VsTWtNbE1qSm9aV2xuYUhRbE1qSWxNMEV4TURBd0pUZEVKVEpESlRJeVpXeGxiV1Z1ZEhNbE1qSWxNMEVsTjBJbE1qSnpaMDlJVEhSU1JFNTZNamMxTkRNMkpUSXlKVE5CSlRkQ0pUSXlhV1FsTWpJbE0wRWxNakp6WjA5SVRIUlNSRTU2TWpjMU5ETTJ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FdSRlpGaGxUMk4zZERZM05EWTBPQ1V5TWlVelFTVTNRaVV5TW1sa0pUSXlKVE5CSlRJeWRXUkZaRmhsVDJOM2REWTNORFkwT0N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TjZRa3RoY2xOaVZtMHlOVE14TWpJbE1qSWxOMFFsTWtNbE4wSWxNakp1WVcxbEpUSXlKVE5CSlRJeUpVVTFKVGt3SlRoRUpVVTNKVUUzSlVJd0pUSXlKVEpESlRJeWRIbHdaU1V5TWlVelFTVXlNbk4wY21sdVp5VXlNaVV5UXlVeU1uWmhiSFZsSlRJeUpUTkJKVEl5SlRJeUpUSkRKVEl5WTJGMFpXZHZjbmtsTWpJbE0wRWxNakprWldaaGRXeDBKVEl5SlRKREpUSXlhV1FsTWpJbE0wRWxNakpZWVd4a1ZFWnlWMXB0TVRZNU5qa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bHBTbHBEYTJ4VWFFc3hPREEwTmprbE1qSWxNMEVsTjBJbE1qSnBaQ1V5TWlVelFTVXlNbmxwU2xwRGEyeFVhRXN4T0RBME5qa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QwaDNaVTVPZUV0V1pESTJNREl6TkNVeU1pVTNSQ1V5UXlVM1FpVXlNbTVoYldVbE1qSWxNMEVsTWpJbFJUVWxPVEFsT0VRbFJUY2xRVGNsUWpBbE1qSWxNa01sTWpKMGVYQmxKVEl5SlROQkpUSXljM1J5YVc1bkpUSXlKVEpESlRJeWRtRnNkV1VsTWpJbE0wRWxNaklsTWpJbE1rTWxNakpqWVhSbFoyOXllU1V5TWlVelFTVXlNbVJsWm1GMWJIUWxNaklsTWtNbE1qSnBaQ1V5TWlVelFTVXlNbmR4YlhWTlIyNXVVRkU0TURJeU1q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U0UkNWQk1TVkZOeVZDUWlVNE5DVkZOU1ZDTVNVNU5TVkZOeVZCTkNWQ1FTVkZOaVU1TmlWQ09TVkZOU1ZDUXlVNF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WM1RWcHllWEZ1U21VMk56Z3hOekVsTWpJbE0wRWxOMElsTWpKcFpDVXlNaVV6UVNVeU1uVjNUVnB5ZVhGdVNtVTJOemd4TnpF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hkMU5OZDBkMFpscFZPVFkwTmpreEpUSXlKVGRFSlRKREpUZENKVEl5Ym1GdFpTVXlNaVV6UVNVeU1pVkZOU1U1TUNVNFJDVkZOeVZCTnlWQ01DVXlNaVV5UXlVeU1uUjVjR1VsTWpJbE0wRWxNakp6ZEhKcGJtY2xNaklsTWtNbE1qSjJZV3gxWlNVeU1pVXpRU1V5TWlVeU1pVXlReVV5TW1OaGRHVm5iM0o1SlRJeUpUTkJKVEl5WkdWbVlYVnNkQ1V5TWlVeVF5VXlNbWxrSlRJeUpUTkJKVEl5VjFGbWRHcGhaRzVWY3pVME5EUXd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eFVtbEllVkJGZEVSVU1EWTJNakk0SlRJeUpUTkJKVGRDSlRJeWFXUWxNaklsTTBFbE1qSnhVbWxJZVZCRmRFUlVNRFkyTWpJN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wTVJFMVJUMUZ4V1dJNU9UY3dOelVsTWpJbE4wUWxNa01sTjBJbE1qSnVZVzFsSlRJeUpUTkJKVEl5SlVVMUpUa3dKVGhFSlVVM0pVRTNKVUl3SlRJeUpUSkRKVEl5ZEhsd1pTVXlNaVV6UVNVeU1uTjBjbWx1WnlVeU1pVXlReVV5TW5aaGJIVmxKVEl5SlROQkpUSXlKVEl5SlRKREpUSXlZMkYwWldkdmNua2xNaklsTTBFbE1qSmtaV1poZFd4MEpUSXlKVEpESlRJeWFXUWxNaklsTTBFbE1qSmFabmR2Y1dGSlQzWlRORFExTWpV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UZzVKVUk1SlVVNUpUZzNKVGhHSlVVM0pVRkZKVUV4SlVVM0pUa3dKVGcySlVWR0pVSkRKVGc0SlVVMUpUZzRKVUV3SlVVNUpUazVKVUUwSlVWR0pVSkR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jVTlOY1d0MWVWVkliakV4TlRBMk5pVXlNaVV6UVNVM1FpVXlNbWxrSlRJeUpUTkJKVEl5Y1U5TmNXdDFlVlZJYmpFeE5UQTJOaV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OcFRsRlFabXhNU1hFd056YzFNVEVsTWpJbE4wUWxNa01sTjBJbE1qSnVZVzFsSlRJeUpUTkJKVEl5SlVVMUpUa3dKVGhFSlVVM0pVRTNKVUl3SlRJeUpUSkRKVEl5ZEhsd1pTVXlNaVV6UVNVeU1uTjBjbWx1WnlVeU1pVXlReVV5TW5aaGJIVmxKVEl5SlROQkpUSXlKVEl5SlRKREpUSXlZMkYwWldkdmNua2xNaklsTTBFbE1qSmtaV1poZFd4MEpUSXlKVEpESlRJeWFXUWxNaklsTTBFbE1qSkdhR0Z0VlZGU1ZtaGxPVEkwTWpV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UnBhMWhPWldsdGVIQXhOamsxTWpnbE1qSWxNMEVsTjBJbE1qSnBaQ1V5TWlVelFTVXlNbVJwYTFoT1pXbHRlSEF4TmprMU1qZ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dYRnlkVXRMWTJsNFFUQTFNREV6TkNVeU1pVTNSQ1V5UXlVM1FpVXlNbTVoYldVbE1qSWxNMEVsTWpJbFJUVWxPVEFsT0VRbFJUY2xRVGNsUWpBbE1qSWxNa01sTWpKMGVYQmxKVEl5SlROQkpUSXljM1J5YVc1bkpUSXlKVEpESlRJeWRtRnNkV1VsTWpJbE0wRWxNaklsTWpJbE1rTWxNakpqWVhSbFoyOXllU1V5TWlVelFTVXlNbVJsWm1GMWJIUWxNaklsTWtNbE1qSnBaQ1V5TWlVelFTVXlNbUZSY2taNloyMXFTMjg0TWpjNU56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UWtJbE9URWxSVFVsUVVVbE9VRWxSVFVsT0VRbFFURWxSVGdsUVRFbFFU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T1JtMW9Sa1JTWjNKUk1EUTFOalV4SlRJeUpUTkJKVGRDSlRJeWFXUWxNaklsTTBFbE1qSk9SbTFvUmtSU1ozSlJNRFExTmpVeE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V2x0WmtWMVYzaFBTamt4T1RnNU55VXlNaVUzUkNVeVF5VTNRaVV5TW01aGJXVWxNaklsTTBFbE1qSWxSVFVsT1RBbE9FUWxSVGNsUVRjbFFqQWxNaklsTWtNbE1qSjBlWEJsSlRJeUpUTkJKVEl5YzNSeWFXNW5KVEl5SlRKREpUSXlkbUZzZFdVbE1qSWxNMEVsTWpJbE1qSWxNa01sTWpKallYUmxaMjl5ZVNVeU1pVXpRU1V5TW1SbFptRjFiSFFsTWpJbE1rTWxNakpwWkNVeU1pVXpRU1V5TW5keWJHRkpWMEZOV25rMk1qZ3pOVE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lDZWxWUmNVaFZZVmc0TlRVMU5USWxNaklsTTBFbE4wSWxNakpwWkNVeU1pVXpRU1V5TW05Q2VsVlJjVWhWWVZnNE5UVTFOVE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bFZ5WjJGdVZWaG1TVE00TWpFME1DVXlNaVUzUkNVeVF5VTNRaVV5TW01aGJXVWxNaklsTTBFbE1qSWxSVFVsT1RBbE9FUWxSVGNsUVRjbFFqQWxNaklsTWtNbE1qSjBlWEJsSlRJeUpUTkJKVEl5YzNSeWFXNW5KVEl5SlRKREpUSXlkbUZzZFdVbE1qSWxNMEVsTWpJbE1qSWxNa01sTWpKallYUmxaMjl5ZVNVeU1pVXpRU1V5TW1SbFptRjFiSFFsTWpJbE1rTWxNakpwWkNVeU1pVXpRU1V5TWtOaVJsVjFhSHBTVkdvd016YzNORE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oRUpVRXhKVVUzSlVKQ0pUZz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ExTnZXVnBtYmtSelR6QXhNVEE0TmlVeU1pVXpRU1UzUWlVeU1tbGtKVEl5SlROQkpUSXlhMU52V1ZwbWJrUnpUekF4TVRBNE5p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2x6VVdGRlNVMXVkVXN4TnpBek5EQWxNaklsTjBRbE1rTWxOMElsTWpKdVlXMWxKVEl5SlROQkpUSXlKVVUxSlRrd0pUaEVKVVUzSlVFM0pVSXdKVEl5SlRKREpUSXlkSGx3WlNVeU1pVXpRU1V5TW5OMGNtbHVaeVV5TWlVeVF5VXlNblpoYkhWbEpUSXlKVE5CSlRJeUpUSXlKVEpESlRJeVkyRjBaV2R2Y25rbE1qSWxNMEVsTWpKa1pXWmhkV3gwSlRJeUpUSkRKVEl5YVdRbE1qSWxNMEVsTWpKTlZIRnBSMkp2YjJwWU9EVXpPVGt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EUzJSd1QzbFdjM2xDTURFek1qSTRKVEl5SlROQkpUZENKVEl5YVdRbE1qSWxNMEVsTWpKRFMyUndUM2xXYzNsQ01ERXpNakk0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hWVW5WclIzRkxSbGt4T1RNME1UQWxNaklsTjBRbE1rTWxOMElsTWpKdVlXMWxKVEl5SlROQkpUSXlKVVUxSlRrd0pUaEVKVVUzSlVFM0pVSXdKVEl5SlRKREpUSXlkSGx3WlNVeU1pVXpRU1V5TW5OMGNtbHVaeVV5TWlVeVF5VXlNblpoYkhWbEpUSXlKVE5CSlRJeUpUSXlKVEpESlRJeVkyRjBaV2R2Y25rbE1qSWxNMEVsTWpKa1pXWmhkV3gwSlRJeUpUSkRKVEl5YVdRbE1qSWxNMEVsTWpKa2QyVmFVbE42VlZsc01qa3pNell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VOaVZDTUNWRk5TVkJNaVU1UlNWRk5TVTRSQ1ZCTVNWRk55VkNRaVU0T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3R6WlZOdGIxUkhTSG8yTnpZeU1EY2xNaklsTTBFbE4wSWxNakpwWkNVeU1pVXpRU1V5TWt0elpWTnRiMVJIU0hvMk56WXlNRGN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QlQwNXFZMGRWWVdkak1qQTJOelV6SlRJeUpUZEVKVEpESlRkQ0pUSXlibUZ0WlNVeU1pVXpRU1V5TWlWRk5TVTVNQ1U0UkNWRk55VkJOeVZDTUNVeU1pVXlReVV5TW5SNWNHVWxNaklsTTBFbE1qSnpkSEpwYm1jbE1qSWxNa01sTWpKMllXeDFaU1V5TWlVelFTVXlNaVV5TWlVeVF5VXlNbU5oZEdWbmIzSjVKVEl5SlROQkpUSXlaR1ZtWVhWc2RDVXlNaVV5UXlVeU1tbGtKVEl5SlROQkpUSXlia3BxYTJKM1ltOWhWalUwTVRJNE9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zVLZWxaNlFtaDZSRTh4TXpjNU9ERWxNaklsTTBFbE4wSWxNakpwWkNVeU1pVXpRU1V5TWs1S2VsWjZRbWg2UkU4eE16YzVPRE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XWGxqVFU5eVNuQkdSRGcyTVRFeU9TVXlNaVUzUkNVeVF5VTNRaVV5TW01aGJXVWxNaklsTTBFbE1qSWxSVFVsT1RBbE9FUWxSVGNsUVRjbFFqQWxNaklsTWtNbE1qSjBlWEJsSlRJeUpUTkJKVEl5YzNSeWFXNW5KVEl5SlRKREpUSXlkbUZzZFdVbE1qSWxNMEVsTWpJbE1qSWxNa01sTWpKallYUmxaMjl5ZVNVeU1pVXpRU1V5TW1SbFptRjFiSFFsTWpJbE1rTWxNakpwWkNVeU1pVXpRU1V5TW5sQ1VrOVFhRmhLU204Mk5qWTBPVF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FSlRrekpVVTFKVGc1SlRoRUpVVTFKVGhFSlVFeEpVVTNKVUpDSlRnMEpVVTJKVGsxSlVJd0pVVTNKVGxDSlVGRkpUSkdKVVUxSlRoR0pUaEJKVVUxSlRoRUpVRXhKVVUzSlVKQ0pUZzBKVVUwSlVKRUpUaE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kzWm5VRVIwVEZkUVl6WXdNRGs1TnlVeU1pVXpRU1UzUWlVeU1tbGtKVEl5SlROQkpUSXlZM1puVUVSMFRGZFFZell3TURrNU55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WRZYms1WmEzcEpVWEV5TVRVek5qTWxNaklsTjBRbE1rTWxOMElsTWpKdVlXMWxKVEl5SlROQkpUSXlKVVUxSlRrd0pUaEVKVVUzSlVFM0pVSXdKVEl5SlRKREpUSXlkSGx3WlNVeU1pVXpRU1V5TW5OMGNtbHVaeVV5TWlVeVF5VXlNblpoYkhWbEpUSXlKVE5CSlRJeUpUSXlKVEpESlRJeVkyRjBaV2R2Y25rbE1qSWxNMEVsTWpKa1pXWmhkV3gwSlRJeUpUSkRKVEl5YVdRbE1qSWxNMEVsTWpKWlRWSnliSEJHWjFOWE1qRTJOamc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FlR3BzUTA5SVZtOVdOVFl3TURRekpUSXlKVE5CSlRkQ0pUSXlhV1FsTWpJbE0wRWxNakoxZUdwc1EwOUlWbTlXTlRZd01EUX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dFRlVkpvWlZObWVtWTBORFE1T1RZbE1qSWxOMFFsTWtNbE4wSWxNakp1WVcxbEpUSXlKVE5CSlRJeUpVVTFKVGt3SlRoRUpVVTNKVUUzSlVJd0pUSXlKVEpESlRJeWRIbHdaU1V5TWlVelFTVXlNbk4wY21sdVp5VXlNaVV5UXlVeU1uWmhiSFZsSlRJeUpUTkJKVEl5SlRJeUpUSkRKVEl5WTJGMFpXZHZjbmtsTWpJbE0wRWxNakprWldaaGRXeDBKVEl5SlRKREpUSXlhV1FsTWpJbE0wRWxNakpEZW5WVVRHeG5jR1JNTXpJM09EW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KQkpUZzJKVVUxSlRnMUpVSTRKVVUxSlRoRUpVRXhKVVUzSlVKQ0pUZz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rTnpla1ZTV1V0dGF6a3hOekU1TUNVeU1pVXpRU1UzUWlVeU1tbGtKVEl5SlROQkpUSXlaa056ZWtWU1dVdHRhemt4TnpFNU1D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pZWlU1dmRHZG1TMmN6TnprM05Ea2xNaklsTjBRbE1rTWxOMElsTWpKdVlXMWxKVEl5SlROQkpUSXlKVVUxSlRrd0pUaEVKVVUzSlVFM0pVSXdKVEl5SlRKREpUSXlkSGx3WlNVeU1pVXpRU1V5TW5OMGNtbHVaeVV5TWlVeVF5VXlNblpoYkhWbEpUSXlKVE5CSlRJeUpUSXlKVEpESlRJeVkyRjBaV2R2Y25rbE1qSWxNMEVsTWpKa1pXWmhkV3gwSlRJeUpUSkRKVEl5YVdRbE1qSWxNMEVsTWpKRVZHNU9kVzlyUlVWbk16YzBOREU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bGhWUm5ORlYxWkNURGszTkRNM09TVXlNaVV6UVNVM1FpVXlNbWxrSlRJeUpUTkJKVEl5YWxoVlJuTkZWMVpDVERrM05ETTNPU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Sd1RXTmtRa2haVUhVek9EazVPVElsTWpJbE4wUWxNa01sTjBJbE1qSnVZVzFsSlRJeUpUTkJKVEl5SlVVMUpUa3dKVGhFSlVVM0pVRTNKVUl3SlRJeUpUSkRKVEl5ZEhsd1pTVXlNaVV6UVNVeU1uTjBjbWx1WnlVeU1pVXlReVV5TW5aaGJIVmxKVEl5SlROQkpUSXlKVEl5SlRKREpUSXlZMkYwWldkdmNua2xNaklsTTBFbE1qSmtaV1poZFd4MEpUSXlKVEpESlRJeWFXUWxNaklsTTBFbE1qSlFka1JhVmxwWlIwMXZNakExTVRN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eERTVXBaYVVoblRrUTJOalU1T1RnbE1qSWxNMEVsTjBJbE1qSnBaQ1V5TWlVelFTVXlNa3hEU1VwWmFVaG5Ua1EyTmpVNU9UZ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drWnpXRUZLYjA1MGVEVXpNVGN5TVNVeU1pVTNSQ1V5UXlVM1FpVXlNbTVoYldVbE1qSWxNMEVsTWpJbFJUVWxPVEFsT0VRbFJUY2xRVGNsUWpBbE1qSWxNa01sTWpKMGVYQmxKVEl5SlROQkpUSXljM1J5YVc1bkpUSXlKVEpESlRJeWRtRnNkV1VsTWpJbE0wRWxNaklsTWpJbE1rTWxNakpqWVhSbFoyOXllU1V5TWlVelFTVXlNbVJsWm1GMWJIUWxNaklsTWtNbE1qSnBaQ1V5TWlVelFTVXlNa0ZoV1ZaNVZFMVNWR2MxT1RNMU9U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VNQ1U1UXlWRk55VkNOQ1ZCTWlWRk5TVTRSQ1ZCTVNWRk55VkNRaVU0T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pHYjBSRlNtbE9aSFkxTnpnek1UZ2xNaklsTTBFbE4wSWxNakpwWkNVeU1pVXpRU1V5TW1KR2IwUkZTbWxPWkhZMU56Z3pNVGd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WE5FUTFGWmFHWjNhelkyTkRFeU1DVXlNaVUzUkNVeVF5VTNRaVV5TW01aGJXVWxNaklsTTBFbE1qSWxSVFVsT1RBbE9FUWxSVGNsUVRjbFFqQWxNaklsTWtNbE1qSjBlWEJsSlRJeUpUTkJKVEl5YzNSeWFXNW5KVEl5SlRKREpUSXlkbUZzZFdVbE1qSWxNMEVsTWpJbE1qSWxNa01sTWpKallYUmxaMjl5ZVNVeU1pVXpRU1V5TW1SbFptRjFiSFFsTWpJbE1rTWxNakpwWkNVeU1pVXpRU1V5TWxWSGRuRkZkVTlGVW1zeU5qUXpNak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U1ZCTWlVNE5DVkZOeVZDUWlVNE5DVkZOaVZCTXlVNE1DVkZOaVU1UmlWQk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mQ3MjM1MTdhLTVhMGQtNDVhNC05NTA3LWJiYjEzMzQxODhhYSIKfQo="/>
    </extobj>
    <extobj name="E657119C-6982-421D-8BA7-E74DEB70A7D9-18">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1VVnBTVFUxd2MzSjBNVEEwTnpnMkpUSXlKVE5CSlRkQ0pUSXlhV1FsTWpJbE0wRWxNakpNVVZwU1RVMXdjM0owTVRBME56ZzJ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CY1ZwalIyVndjbU5NTWpFek16RXlKVEl5SlROQkpUZENKVEl5YVdRbE1qSWxNMEVsTWpKQmNWcGpSMlZ3Y21OTU1qRXpNekV5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lWTkVZbk5oZVZsV1lqQXhPRGs1TWlVeU1pVTNSQ1V5UXlVM1FpVXlNbTVoYldVbE1qSWxNMEVsTWpJbFJUVWxPVEFsT0VRbFJUY2xRVGNsUWpBbE1qSWxNa01sTWpKMGVYQmxKVEl5SlROQkpUSXljM1J5YVc1bkpUSXlKVEpESlRJeWRtRnNkV1VsTWpJbE0wRWxNaklsTWpJbE1rTWxNakpqWVhSbFoyOXllU1V5TWlVelFTVXlNbVJsWm1GMWJIUWxNaklsTWtNbE1qSnBaQ1V5TWlVelFTVXlNbmQyVGtGNFkxSmFXbG96T1RReU5E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WbE9lWEpPUkZkWFZEWTFOVGMxTWlVeU1pVXpRU1UzUWlVeU1tbGtKVEl5SlROQkpUSXljVmxPZVhKT1JGZFhWRFkxTlRjMU1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FIzcDJTbkZtVjA5ek1UTTBPVEF6SlRJeUpUZEVKVEpESlRkQ0pUSXlibUZ0WlNVeU1pVXpRU1V5TWlWRk5TVTVNQ1U0UkNWRk55VkJOeVZDTUNVeU1pVXlReVV5TW5SNWNHVWxNaklsTTBFbE1qSnpkSEpwYm1jbE1qSWxNa01sTWpKMllXeDFaU1V5TWlVelFTVXlNaVV5TWlVeVF5VXlNbU5oZEdWbmIzSjVKVEl5SlROQkpUSXlaR1ZtWVhWc2RDVXlNaVV5UXlVeU1tbGtKVEl5SlROQkpUSXlUbFphV25kM1FXbG5VelV4TkRZNE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Rrd0pUbERKVVUzSlVJMEpVRXlKVVUxSlRoQkpUbEdKVVU0SlRnekpVSk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tZHNlV2huYzAxT1JUWXlORE0xT1NVeU1pVXpRU1UzUWlVeU1tbGtKVEl5SlROQkpUSXlXbWRzZVdobmMwMU9SVFl5TkRNMU9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zVxUW1WU2NITldTM295T1RZME9EQWxNaklsTjBRbE1rTWxOMElsTWpKdVlXMWxKVEl5SlROQkpUSXlKVVUxSlRrd0pUaEVKVVUzSlVFM0pVSXdKVEl5SlRKREpUSXlkSGx3WlNVeU1pVXpRU1V5TW5OMGNtbHVaeVV5TWlVeVF5VXlNblpoYkhWbEpUSXlKVE5CSlRJeUpUSXlKVEpESlRJeVkyRjBaV2R2Y25rbE1qSWxNMEVsTWpKa1pXWmhkV3gwSlRJeUpUSkRKVEl5YVdRbE1qSWxNMEVsTWpKalFrTlNSMUJoZFhWeU1EUXhORGd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c1kzaGhSVk5FYTNCRk5EazVORGMwSlRJeUpUTkJKVGRDSlRJeWFXUWxNaklsTTBFbE1qSnNZM2hoUlZORWEzQkZORGs1TkRj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CaVozbDBVWHBpUTNNd05UTTFORGtsTWpJbE4wUWxNa01sTjBJbE1qSnVZVzFsSlRJeUpUTkJKVEl5SlVVMUpUa3dKVGhFSlVVM0pVRTNKVUl3SlRJeUpUSkRKVEl5ZEhsd1pTVXlNaVV6UVNVeU1uTjBjbWx1WnlVeU1pVXlReVV5TW5aaGJIVmxKVEl5SlROQkpUSXlKVEl5SlRKREpUSXlZMkYwWldkdmNua2xNaklsTTBFbE1qSmtaV1poZFd4MEpUSXlKVEpESlRJeWFXUWxNaklsTTBFbE1qSk1SMlI1YjBaeWJrVjFORFV5TXpj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5VkJSQ1U1UWlWRk9TVTRNQ1U0T1NWRk5TVTRRU1U1UmlWRk9DVTRNeVZDU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ZEZVhkcFowNTJRMUl4TWpFeU16a2xNaklsTTBFbE4wSWxNakpwWkNVeU1pVXpRU1V5TW1GRGVYZHBaMDUyUTFJeE1qRXlNemt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WNXdEVVbmxLZFVsRU5ERTBOVGc0SlRJeUpUZEVKVEpESlRkQ0pUSXlibUZ0WlNVeU1pVXpRU1V5TWlWRk5TVTVNQ1U0UkNWRk55VkJOeVZDTUNVeU1pVXlReVV5TW5SNWNHVWxNaklsTTBFbE1qSnpkSEpwYm1jbE1qSWxNa01sTWpKMllXeDFaU1V5TWlVelFTVXlNaVV5TWlVeVF5VXlNbU5oZEdWbmIzSjVKVEl5SlROQkpUSXlaR1ZtWVhWc2RDVXlNaVV5UXlVeU1tbGtKVEl5SlROQkpUSXlUVVJvYjFGdWIxZG9ZVEExTXpRMk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3RPVmtkWVlWRmxVSE00TnpZMU9UVWxNaklsTTBFbE4wSWxNakpwWkNVeU1pVXpRU1V5TWt0T1ZrZFlZVkZsVUhNNE56WTFPVF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M1Y0UzBsa1prMVNkVGN4TVRFNE5DVXlNaVUzUkNVeVF5VTNRaVV5TW01aGJXVWxNaklsTTBFbE1qSWxSVFVsT1RBbE9FUWxSVGNsUVRjbFFqQWxNaklsTWtNbE1qSjBlWEJsSlRJeUpUTkJKVEl5YzNSeWFXNW5KVEl5SlRKREpUSXlkbUZzZFdVbE1qSWxNMEVsTWpJbE1qSWxNa01sTWpKallYUmxaMjl5ZVNVeU1pVXpRU1V5TW1SbFptRjFiSFFsTWpJbE1rTWxNakpwWkNVeU1pVXpRU1V5TWxkUVYyOTNTVVpEV0djNE9URXpPV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U1U0TnlVNFJDVkZOeVZDUkNWQlJTVkZOaVU0UXlVNE9TVkZPU1U1TWlWQ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wUWIzVnhVMHhGZVZBNE9USXpOamdsTWpJbE0wRWxOMElsTWpKcFpDVXlNaVV6UVNVeU1tcFFiM1Z4VTB4RmVWQTRPVEl6Tmpn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pjblJaVWtaRlRrcDBNekUzTXpVMEpUSXlKVGRFSlRKREpUZENKVEl5Ym1GdFpTVXlNaVV6UVNVeU1pVkZOU1U1TUNVNFJDVkZOeVZCTnlWQ01DVXlNaVV5UXlVeU1uUjVjR1VsTWpJbE0wRWxNakp6ZEhKcGJtY2xNaklsTWtNbE1qSjJZV3gxWlNVeU1pVXpRU1V5TWlVeU1pVXlReVV5TW1OaGRHVm5iM0o1SlRJeUpUTkJKVEl5WkdWbVlYVnNkQ1V5TWlVeVF5VXlNbWxrSlRJeUpUTkJKVEl5YlhkMlpHdHpjWGhSWkRZek1ESXl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VDFKR1EwaDZUVUZ3TlRjME1qTXpKVEl5SlROQkpUZENKVEl5YVdRbE1qSWxNMEVsTWpKa1QxSkdRMGg2VFVGd05UYzBNak16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mRMVmxCV1VsaDFka2c0TWpJM01qa2xNaklsTjBRbE1rTWxOMElsTWpKdVlXMWxKVEl5SlROQkpUSXlKVVUxSlRrd0pUaEVKVVUzSlVFM0pVSXdKVEl5SlRKREpUSXlkSGx3WlNVeU1pVXpRU1V5TW5OMGNtbHVaeVV5TWlVeVF5VXlNblpoYkhWbEpUSXlKVE5CSlRJeUpUSXlKVEpESlRJeVkyRjBaV2R2Y25rbE1qSWxNMEVsTWpKa1pXWmhkV3gwSlRJeUpUSkRKVEl5YVdRbE1qSWxNMEVsTWpKUlZHTnhRbWQ0YmxWck9UYzFOamN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T0VFbE9VWWxSVGdsT0RNbFFrUWxSVFFsUWtZbFFURWxSVFlsT0RFbFFVWWxSVGdsUVRFbFFUVWxSVFVsT0RVbE9E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"/>
    </extobj>
    <extobj name="E657119C-6982-421D-8BA7-E74DEB70A7D9-19">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lZSbkJ6YWxKSVkyNVhNekk1TWpZd0pUSXlKVE5CSlRkQ0pUSXlhV1FsTWpJbE0wRWxNakpWUm5CemFsSklZMjVYTXpJNU1qWXd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zI1TGEybG5lRzVtZHpNek5USTROaVV5TWlVelFTVTNRaVV5TW1sa0pUSXlKVE5CSlRJeWMyNUxhMmxuZUc1bWR6TXpOVEk0Tml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SmllVmwwWlV0RGRtTTJOemN5TmpZbE1qSWxOMFFsTWtNbE4wSWxNakp1WVcxbEpUSXlKVE5CSlRJeUpVVTFKVGt3SlRoRUpVVTNKVUUzSlVJd0pUSXlKVEpESlRJeWRIbHdaU1V5TWlVelFTVXlNbk4wY21sdVp5VXlNaVV5UXlVeU1uWmhiSFZsSlRJeUpUTkJKVEl5SlRJeUpUSkRKVEl5WTJGMFpXZHZjbmtsTWpJbE0wRWxNakprWldaaGRXeDBKVEl5SlRKREpUSXlhV1FsTWpJbE0wRWxNakpzYVdwNlFYTk9WMGx6TmpFeU1qQ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MGRwZWxaWVVtSlpSak00TkRNNU9TVXlNaVV6UVNVM1FpVXlNbWxrSlRJeUpUTkJKVEl5VDBkcGVsWllVbUpaUmpNNE5ETTVPU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WRFNGZGlUVTlZUW1FM05qQXlOaklsTWpJbE4wUWxNa01sTjBJbE1qSnVZVzFsSlRJeUpUTkJKVEl5SlVVMUpUa3dKVGhFSlVVM0pVRTNKVUl3SlRJeUpUSkRKVEl5ZEhsd1pTVXlNaVV6UVNVeU1uTjBjbWx1WnlVeU1pVXlReVV5TW5aaGJIVmxKVEl5SlROQkpUSXlKVEl5SlRKREpUSXlZMkYwWldkdmNua2xNaklsTTBFbE1qSmtaV1poZFd4MEpUSXlKVEpESlRJeWFXUWxNaklsTTBFbE1qSnFhRTlIZFhkTmFrVkhNak00TlRJ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Ra1FsT1RNbFJUVWxPRGtsT0VRbFJUVWxPRVFsUVRFbFJUY2xPRGtsT0VNbFJUZ2xRa1lsT1RnbFJUWWxPVU1sUVVFbFJUY2xPVGtsUWtJbFJUVWxPRFVsUVRVbFJUWWxRamdsUWpnbFJUWWxPRGdsT0V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Gg2Vkc1TmVXaERWVkE1TWpNek1ESWxNaklsTjBRbE1rTWxOMElsTWpKdVlXMWxKVEl5SlROQkpUSXlKVVUxSlRrd0pUaEVKVVUzSlVFM0pVSXdKVEl5SlRKREpUSXlkSGx3WlNVeU1pVXpRU1V5TW5OMGNtbHVaeVV5TWlVeVF5VXlNblpoYkhWbEpUSXlKVE5CSlRJeUpUSXlKVEpESlRJeVkyRjBaV2R2Y25rbE1qSWxNMEVsTWpKa1pXWmhkV3gwSlRJeUpUSkRKVEl5YVdRbE1qSWxNMEVsTWpKMFdFaDVXV0pqYzNCaE1qRTFNREl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VUVwc2NIVnJiRmROTmpBMU5EVTJKVEl5SlROQkpUZENKVEl5YVdRbE1qSWxNMEVsTWpKUVVFcHNjSFZyYkZkTk5qQTFORFUy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FSnlURnBWYm5sdFdUZ3lOemt4T1NVeU1pVTNSQ1V5UXlVM1FpVXlNbTVoYldVbE1qSWxNMEVsTWpJbFJUVWxPVEFsT0VRbFJUY2xRVGNsUWpBbE1qSWxNa01sTWpKMGVYQmxKVEl5SlROQkpUSXljM1J5YVc1bkpUSXlKVEpESlRJeWRtRnNkV1VsTWpJbE0wRWxNaklsTWpJbE1rTWxNakpqWVhSbFoyOXllU1V5TWlVelFTVXlNbVJsWm1GMWJIUWxNaklsTWtNbE1qSnBaQ1V5TWlVelFTVXlNbmxWVmxoNmFIRkplRW96T0RZd05U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RTNKVGcwSlVVMUpUZzRKVGs1SlVVMkpUbEdKVUUxSlVVM0pUbERKVGhDSlRKR0pVVTVKVGd3SlRnNUpVVTJKVGhDSlVF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MWY4NzlhNGMtOTZjMS00MjRkLTk0NTMtOWQ0ZjM5NDdjOTYzIgp9Cg=="/>
    </extobj>
    <extobj name="E657119C-6982-421D-8BA7-E74DEB70A7D9-20">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m9SMlpYVkhsaFUxUlBNemcyTURFNUpUSXlKVE5CSlRkQ0pUSXlhV1FsTWpJbE0wRWxNakpvUjJaWFZIbGhVMVJQTXpnMk1ERTV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bEJzWlV0MGRXNTFXall6T0RjeE5pVXlNaVV6UVNVM1FpVXlNbWxrSlRJeUpUTkJKVEl5UmxCc1pVdDBkVzUxV2pZek9EY3hO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ZWa0pWWVZWMmFVUkNNRE13TWpVM0pUSXlKVGRFSlRKREpUZENKVEl5Ym1GdFpTVXlNaVV6UVNVeU1pVkZOU1U1TUNVNFJDVkZOeVZCTnlWQ01DVXlNaVV5UXlVeU1uUjVjR1VsTWpJbE0wRWxNakp6ZEhKcGJtY2xNaklsTWtNbE1qSjJZV3gxWlNVeU1pVXpRU1V5TWlVeU1pVXlReVV5TW1OaGRHVm5iM0o1SlRJeUpUTkJKVEl5WkdWbVlYVnNkQ1V5TWlVeVF5VXlNbWxrSlRJeUpUTkJKVEl5V0dWR1UwNWFjSFJNWlRRM01UTTJ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VrZG1aWFpFVFVkWWJUSTRPRFEyT0NVeU1pVXpRU1UzUWlVeU1tbGtKVEl5SlROQkpUSXlVa2RtWlhaRVRVZFliVEk0T0RRMk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1pHZGpkRk5VZWxaM01qVXdOVEUwSlRJeUpUZEVKVEpESlRkQ0pUSXlibUZ0WlNVeU1pVXpRU1V5TWlWRk5TVTVNQ1U0UkNWRk55VkJOeVZDTUNVeU1pVXlReVV5TW5SNWNHVWxNaklsTTBFbE1qSnpkSEpwYm1jbE1qSWxNa01sTWpKMllXeDFaU1V5TWlVelFTVXlNaVV5TWlVeVF5VXlNbU5oZEdWbmIzSjVKVEl5SlROQkpUSXlaR1ZtWVhWc2RDVXlNaVV5UXlVeU1tbGtKVEl5SlROQkpUSXliRmhFYjJ4Q1VtSkNhRGM1TWpJM0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YSklaRXBRUlhSNmVUWXhOekF4TlNVeU1pVXpRU1UzUWlVeU1tbGtKVEl5SlROQkpUSXlhWEpJWkVwUVJYUjZlVFl4TnpBeE5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QlZtZGpSR3BaZWxKeE56SXhPVGc1SlRJeUpUZEVKVEpESlRkQ0pUSXlibUZ0WlNVeU1pVXpRU1V5TWlWRk5TVTVNQ1U0UkNWRk55VkJOeVZDTUNVeU1pVXlReVV5TW5SNWNHVWxNaklsTTBFbE1qSnpkSEpwYm1jbE1qSWxNa01sTWpKMllXeDFaU1V5TWlVelFTVXlNaVV5TWlVeVF5VXlNbU5oZEdWbmIzSjVKVEl5SlROQkpUSXlaR1ZtWVhWc2RDVXlNaVV5UXlVeU1tbGtKVEl5SlROQkpUSXlXSFpZU1c5MGQzTkRkemN5T1RNd0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IyUnNjVVJ2VlVGdmREQXhNVFUxTWlVeU1pVXpRU1UzUWlVeU1tbGtKVEl5SlROQkpUSXlSMlJzY1VSdlZVRnZkREF4TVRVMU1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clYxRkdSa3BvUjA5RU1UazFNRE13SlRJeUpUZEVKVEpESlRkQ0pUSXlibUZ0WlNVeU1pVXpRU1V5TWlWRk5TVTVNQ1U0UkNWRk55VkJOeVZDTUNVeU1pVXlReVV5TW5SNWNHVWxNaklsTTBFbE1qSnpkSEpwYm1jbE1qSWxNa01sTWpKMllXeDFaU1V5TWlVelFTVXlNaVV5TWlVeVF5VXlNbU5oZEdWbmIzSjVKVEl5SlROQkpUSXlaR1ZtWVhWc2RDVXlNaVV5UXlVeU1tbGtKVEl5SlROQkpUSXlXRkZOUlU1V2IzWklhVEU0TURJek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WkxaMVYyVVVKSWRXWXlOVEUwT0RjbE1qSWxNMEVsTjBJbE1qSnBaQ1V5TWlVelFTVXlNbFpMWjFWMlVVSklkV1l5TlRFME9EY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EyaElWbGQxYTNsYWN6QTJOamN5T1NVeU1pVTNSQ1V5UXlVM1FpVXlNbTVoYldVbE1qSWxNMEVsTWpJbFJUVWxPVEFsT0VRbFJUY2xRVGNsUWpBbE1qSWxNa01sTWpKMGVYQmxKVEl5SlROQkpUSXljM1J5YVc1bkpUSXlKVEpESlRJeWRtRnNkV1VsTWpJbE0wRWxNaklsTWpJbE1rTWxNakpqWVhSbFoyOXllU1V5TWlVelFTVXlNbVJsWm1GMWJIUWxNaklsTWtNbE1qSnBaQ1V5TWlVelFTVXlNbTFMVFdscFdFbHFjMHd6TURRMk9E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uQmFVbmw0V1V0VVlqSXlPRGt3T0NVeU1pVXpRU1UzUWlVeU1tbGtKVEl5SlROQkpUSXlWbkJhVW5sNFdVdFVZakl5T0Rrd0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lQyWjZXa0ppWld0R056a3dNekl3SlRJeUpUZEVKVEpESlRkQ0pUSXlibUZ0WlNVeU1pVXpRU1V5TWlWRk5TVTVNQ1U0UkNWRk55VkJOeVZDTUNVeU1pVXlReVV5TW5SNWNHVWxNaklsTTBFbE1qSnpkSEpwYm1jbE1qSWxNa01sTWpKMllXeDFaU1V5TWlVelFTVXlNaVV5TWlVeVF5VXlNbU5oZEdWbmIzSjVKVEl5SlROQkpUSXlaR1ZtWVhWc2RDVXlNaVV5UXlVeU1tbGtKVEl5SlROQkpUSXljMHhxVEhkSGVubEZaelV3TlRnNU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1oybDFlSHBuVlVGb05EYzJOREEwSlRJeUpUTkJKVGRDSlRJeWFXUWxNaklsTTBFbE1qSm9aMmwxZUhwblZVRm9ORGMyTkRB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Gd2MwZG9kVWR2Ym0wNU56UXpNaklsTWpJbE4wUWxNa01sTjBJbE1qSnVZVzFsSlRJeUpUTkJKVEl5SlVVMUpUa3dKVGhFSlVVM0pVRTNKVUl3SlRJeUpUSkRKVEl5ZEhsd1pTVXlNaVV6UVNVeU1uTjBjbWx1WnlVeU1pVXlReVV5TW5aaGJIVmxKVEl5SlROQkpUSXlKVEl5SlRKREpUSXlZMkYwWldkdmNua2xNaklsTTBFbE1qSmtaV1poZFd4MEpUSXlKVEpESlRJeWFXUWxNaklsTTBFbE1qSndjWGx0VTJkUVVVNUtNalkyTlRR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U0UkNWQk1TVkZOeVZDUWlVNE5DVkZOU1U1TUNVNFJ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VWnBabWg2WlhCU1NUZzNORE0zTWlVeU1pVTNSQ1V5UXlVM1FpVXlNbTVoYldVbE1qSWxNMEVsTWpJbFJUVWxPVEFsT0VRbFJUY2xRVGNsUWpBbE1qSWxNa01sTWpKMGVYQmxKVEl5SlROQkpUSXljM1J5YVc1bkpUSXlKVEpESlRJeWRtRnNkV1VsTWpJbE0wRWxNaklsTWpJbE1rTWxNakpqWVhSbFoyOXllU1V5TWlVelFTVXlNbVJsWm1GMWJIUWxNaklsTWtNbE1qSnBaQ1V5TWlVelFTVXlNbmhXY1hWMFZtZENjbWM0TWprM016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T0RjbFFVRWxSVFVsT0VFbFFUZ2xSVFlsT1VVbE9EUWxSVGNsUVVRbE9U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WdFdVNXZZMHRSV0dJeE1URTRNRE1sTWpJbE4wUWxNa01sTjBJbE1qSnVZVzFsSlRJeUpUTkJKVEl5SlVVMUpUa3dKVGhFSlVVM0pVRTNKVUl3SlRJeUpUSkRKVEl5ZEhsd1pTVXlNaVV6UVNVeU1uTjBjbWx1WnlVeU1pVXlReVV5TW5aaGJIVmxKVEl5SlROQkpUSXlKVEl5SlRKREpUSXlZMkYwWldkdmNua2xNaklsTTBFbE1qSmtaV1poZFd4MEpUSXlKVEpESlRJeWFXUWxNaklsTTBFbE1qSlZVVnB2YkVoWWFXSm5OVFV5TlRj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mlVNU15VTRSQ1ZGTkNWQ1JDVTVReVZGTmlVNU1pVkJOQ1ZGT1NVNU5DVTR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YbGlXa05xUlhwNlRqY3lORFUwTVNVeU1pVTNSQ1V5UXlVM1FpVXlNbTVoYldVbE1qSWxNMEVsTWpJbFJUVWxPVEFsT0VRbFJUY2xRVGNsUWpBbE1qSWxNa01sTWpKMGVYQmxKVEl5SlROQkpUSXljM1J5YVc1bkpUSXlKVEpESlRJeWRtRnNkV1VsTWpJbE0wRWxNaklsTWpJbE1rTWxNakpqWVhSbFoyOXllU1V5TWlVelFTVXlNbVJsWm1GMWJIUWxNaklsTWtNbE1qSnBaQ1V5TWlVelFTVXlNbFppYlVSRlIyeExlbWd5TXpjek56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tsT0RjbE9FUWxSVGNsUWtRbFFVVWxSVFVsT0VRbFFURWxSVGNsUWtJbE9E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VnlWMUJOVms5bGRVZzVORGs1TnpFbE1qSWxOMFFsTWtNbE4wSWxNakp1WVcxbEpUSXlKVE5CSlRJeUpVVTFKVGt3SlRoRUpVVTNKVUUzSlVJd0pUSXlKVEpESlRJeWRIbHdaU1V5TWlVelFTVXlNbk4wY21sdVp5VXlNaVV5UXlVeU1uWmhiSFZsSlRJeUpUTkJKVEl5SlRJeUpUSkRKVEl5WTJGMFpXZHZjbmtsTWpJbE0wRWxNakprWldaaGRXeDBKVEl5SlRKREpUSXlhV1FsTWpJbE0wRWxNakpVUm1wSmNrcFRXazFRT0RRNE1qWT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wSlVJNEpVSkNKVVUzSlRnNUpUaERKVVUzSlVKQ0pUZz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IwWmpRMGR3WldwNGNqYzRPVFl4T1NVeU1pVTNSQ1V5UXlVM1FpVXlNbTVoYldVbE1qSWxNMEVsTWpJbFJUVWxPVEFsT0VRbFJUY2xRVGNsUWpBbE1qSWxNa01sTWpKMGVYQmxKVEl5SlROQkpUSXljM1J5YVc1bkpUSXlKVEpESlRJeWRtRnNkV1VsTWpJbE0wRWxNaklsTWpJbE1rTWxNakpqWVhSbFoyOXllU1V5TWlVelFTVXlNbVJsWm1GMWJIUWxNaklsTWtNbE1qSnBaQ1V5TWlVelFTVXlNazlYZFVKSVMyRnpTMDAxTmprME1U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rbFFUSWxPVVFsUlRVbFFUUWxPVFlsUlRjbE9Ea2xPRU1sUlRjbFFrSWxPR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JhOTkyYTM5OC1jZGUwLTQ5NGYtYjBkZS03NGExYjI4YWQ1MDYiCn0K"/>
    </extobj>
    <extobj name="E657119C-6982-421D-8BA7-E74DEB70A7D9-2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lZMWhCZEZkcVNWZHlNekEyTVRrMkpUSXlKVE5CSlRkQ0pUSXlhV1FsTWpJbE0wRWxNakpJWTFoQmRGZHFTVmR5TXpBMk1UazJ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MDF3V1UxUFZHcEtTak0zTlRBMU9DVXlNaVV6UVNVM1FpVXlNbWxrSlRJeUpUTkJKVEl5VDAxd1dVMVBWR3BLU2pNM05UQTFP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tXVk5PZVZCSmJuSkhNREk1TnpRMEpUSXlKVGRFSlRKREpUZENKVEl5Ym1GdFpTVXlNaVV6UVNVeU1pVkZOU1U1TUNVNFJDVkZOeVZCTnlWQ01DVXlNaVV5UXlVeU1uUjVjR1VsTWpJbE0wRWxNakp6ZEhKcGJtY2xNaklsTWtNbE1qSjJZV3gxWlNVeU1pVXpRU1V5TWlVeU1pVXlReVV5TW1OaGRHVm5iM0o1SlRJeUpUTkJKVEl5WkdWbVlYVnNkQ1V5TWlVeVF5VXlNbWxrSlRJeUpUTkJKVEl5ZEc1Q2JYRlhWVlZSUlRjM056STB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R1IxVkpWa1ZxYTNSdk5UazFOalUwSlRJeUpUTkJKVGRDSlRJeWFXUWxNaklsTTBFbE1qSkdSMVZKVmtWcWEzUnZOVGsxTmpV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SeFVrWkVlbUZ3UkdNMk9EVXhOelFsTWpJbE4wUWxNa01sTjBJbE1qSnVZVzFsSlRJeUpUTkJKVEl5SlVVMUpUa3dKVGhFSlVVM0pVRTNKVUl3SlRJeUpUSkRKVEl5ZEhsd1pTVXlNaVV6UVNVeU1uTjBjbWx1WnlVeU1pVXlReVV5TW5aaGJIVmxKVEl5SlROQkpUSXlKVEl5SlRKREpUSXlZMkYwWldkdmNua2xNaklsTTBFbE1qSmtaV1poZFd4MEpUSXlKVEpESlRJeWFXUWxNaklsTTBFbE1qSnZUa1ZzZVU1aGMxRm1OVEE0T0Rj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WR3B4U25KRllsVkJiell6TkRJd01TVXlNaVV6UVNVM1FpVXlNbWxrSlRJeUpUTkJKVEl5VkdweFNuSkZZbFZCYnpZek5ESXdN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pkM0JsV1dsa1RXWnVNVGs1T1RZMUpUSXlKVGRFSlRKREpUZENKVEl5Ym1GdFpTVXlNaVV6UVNVeU1pVkZOU1U1TUNVNFJDVkZOeVZCTnlWQ01DVXlNaVV5UXlVeU1uUjVjR1VsTWpJbE0wRWxNakp6ZEhKcGJtY2xNaklsTWtNbE1qSjJZV3gxWlNVeU1pVXpRU1V5TWlVeU1pVXlReVV5TW1OaGRHVm5iM0o1SlRJeUpUTkJKVEl5WkdWbVlYVnNkQ1V5TWlVeVF5VXlNbWxrSlRJeUpUTkJKVEl5U2tkSFNHRk5aM1ZpV0RFM01UWXp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d2RGUk9lSGRLVG14bk1UQTRNRFF4SlRJeUpUTkJKVGRDSlRJeWFXUWxNaklsTTBFbE1qSndkRlJPZUhkS1RteG5NVEE0TURR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SdVQzUkpiWGhrVFVVMU9EZ3pNVGtsTWpJbE4wUWxNa01sTjBJbE1qSnVZVzFsSlRJeUpUTkJKVEl5SlVVMUpUa3dKVGhFSlVVM0pVRTNKVUl3SlRJeUpUSkRKVEl5ZEhsd1pTVXlNaVV6UVNVeU1uTjBjbWx1WnlVeU1pVXlReVV5TW5aaGJIVmxKVEl5SlROQkpUSXlKVEl5SlRKREpUSXlZMkYwWldkdmNua2xNaklsTTBFbE1qSmtaV1poZFd4MEpUSXlKVEpESlRJeWFXUWxNaklsTTBFbE1qSjJVVVpZZEdselFXSjVNakV4TVRn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WgxV1d0Q1VVdEtaRlU1TWpFek5qY2xNaklsTTBFbE4wSWxNakpwWkNVeU1pVXpRU1V5TW1oMVdXdENVVXRLWkZVNU1qRXpOamN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lWE5GU1VoR1dtOVBaekExT0RneU9TVXlNaVUzUkNVeVF5VTNRaVV5TW01aGJXVWxNaklsTTBFbE1qSWxSVFVsT1RBbE9FUWxSVGNsUVRjbFFqQWxNaklsTWtNbE1qSjBlWEJsSlRJeUpUTkJKVEl5YzNSeWFXNW5KVEl5SlRKREpUSXlkbUZzZFdVbE1qSWxNMEVsTWpJbE1qSWxNa01sTWpKallYUmxaMjl5ZVNVeU1pVXpRU1V5TW1SbFptRjFiSFFsTWpJbE1rTWxNakpwWkNVeU1pVXpRU1V5TWxSRFUxRllaMUZGWTJZNE5ESTBOal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UWNsZFlSR2hCVkd4cE16STRPVFl6SlRJeUpUTkJKVGRDSlRJeWFXUWxNaklsTTBFbE1qSlFjbGRZUkdoQlZHeHBNekk0T1RZek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oNWVYbHRjMGR4ZVdZME9UZ3dPRGdsTWpJbE4wUWxNa01sTjBJbE1qSnVZVzFsSlRJeUpUTkJKVEl5SlVVMUpUa3dKVGhFSlVVM0pVRTNKVUl3SlRJeUpUSkRKVEl5ZEhsd1pTVXlNaVV6UVNVeU1uTjBjbWx1WnlVeU1pVXlReVV5TW5aaGJIVmxKVEl5SlROQkpUSXlKVEl5SlRKREpUSXlZMkYwWldkdmNua2xNaklsTTBFbE1qSmtaV1poZFd4MEpUSXlKVEpESlRJeWFXUWxNaklsTTBFbE1qSjVSbk5SV0ZKVmVtNU9Oemc1T0RZM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WRWR2U25KVVYwcFVTVFk1TlRrME9TVXlNaVV6UVNVM1FpVXlNbWxrSlRJeUpUTkJKVEl5VkVkdlNuSlVWMHBVU1RZNU5UazBP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dja2xSZVVSVVpIZHVPVGc0TkRjNEpUSXlKVGRFSlRKREpUZENKVEl5Ym1GdFpTVXlNaVV6UVNVeU1pVkZOU1U1TUNVNFJDVkZOeVZCTnlWQ01DVXlNaVV5UXlVeU1uUjVjR1VsTWpJbE0wRWxNakp6ZEhKcGJtY2xNaklsTWtNbE1qSjJZV3gxWlNVeU1pVXpRU1V5TWlVeU1pVXlReVV5TW1OaGRHVm5iM0o1SlRJeUpUTkJKVEl5WkdWbVlYVnNkQ1V5TWlVeVF5VXlNbWxrSlRJeUpUTkJKVEl5WVdOWFoxVmxRa0Z1VWpBNU56TXpO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mNtVlNSVVJIWmtGUU5qTTJORFUzSlRJeUpUTkJKVGRDSlRJeWFXUWxNaklsTTBFbE1qSkJjbVZTUlVSSFprRlFOak0yTkRV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0c2NYbFVVbkZhY21zMk5qWTBPVEVsTWpJbE4wUWxNa01sTjBJbE1qSnVZVzFsSlRJeUpUTkJKVEl5SlVVMUpUa3dKVGhFSlVVM0pVRTNKVUl3SlRJeUpUSkRKVEl5ZEhsd1pTVXlNaVV6UVNVeU1uTjBjbWx1WnlVeU1pVXlReVV5TW5aaGJIVmxKVEl5SlROQkpUSXlKVEl5SlRKREpUSXlZMkYwWldkdmNua2xNaklsTTBFbE1qSmtaV1poZFd4MEpUSXlKVEpESlRJeWFXUWxNaklsTTBFbE1qSlBhSGxsWW5CRlQyMXFPVGc1TmpZ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VMyTnNWVkJLYjI5UU1qUTVOREkySlRJeUpUZEVKVEpESlRkQ0pUSXlibUZ0WlNVeU1pVXpRU1V5TWlWRk5TVTVNQ1U0UkNWRk55VkJOeVZDTUNVeU1pVXlReVV5TW5SNWNHVWxNaklsTTBFbE1qSnpkSEpwYm1jbE1qSWxNa01sTWpKMllXeDFaU1V5TWlVelFTVXlNaVV5TWlVeVF5VXlNbU5oZEdWbmIzSjVKVEl5SlROQkpUSXlaR1ZtWVhWc2RDVXlNaVV5UXlVeU1tbGtKVEl5SlROQkpUSXljbmxEVVVKUldscFVSekl4TURFME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VNQ1U1UXlWRk55VkNOQ1ZC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UZoUFRYSmxTVU5XVkRRNU5EYzBPU1V5TWlVM1JDVXlReVUzUWlVeU1tNWhiV1VsTWpJbE0wRWxNaklsUlRVbE9UQWxPRVFsUlRjbFFUY2xRakFsTWpJbE1rTWxNakowZVhCbEpUSXlKVE5CSlRJeWMzUnlhVzVuSlRJeUpUSkRKVEl5ZG1Gc2RXVWxNaklsTTBFbE1qSWxNaklsTWtNbE1qSmpZWFJsWjI5eWVTVXlNaVV6UVNVeU1tUmxabUYxYkhRbE1qSWxNa01sTWpKcFpDVXlNaVV6UVNVeU1rcEhWRzlWUlhaMFNHczRNek0yT1RB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jbFFVUWxPVUlsUlRrbE9EQ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tlVXR1UmxaamNtcHJOamszTnpNekpUSXlKVE5CSlRkQ0pUSXlhV1FsTWpJbE0wRWxNakprZVV0dVJsWmpjbXByTmprM056TX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aHdZWE5pYTBWUGRWSTRNRFExTURZbE1qSWxOMFFsTWtNbE4wSWxNakp1WVcxbEpUSXlKVE5CSlRJeUpVVTFKVGt3SlRoRUpVVTNKVUUzSlVJd0pUSXlKVEpESlRJeWRIbHdaU1V5TWlVelFTVXlNbk4wY21sdVp5VXlNaVV5UXlVeU1uWmhiSFZsSlRJeUpUTkJKVEl5SlRJeUpUSkRKVEl5WTJGMFpXZHZjbmtsTWpJbE0wRWxNakprWldaaGRXeDBKVEl5SlRKREpUSXlhV1FsTWpJbE0wRWxNako0Vkd0dlQyWmtTM2R1TmpRMk9Uaz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5VkJSQ1U1UWlWRk9TVTRNQ1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lZIZDFRMlJIVG1GeE9EVTNNREV4SlRJeUpUZEVKVEpESlRkQ0pUSXlibUZ0WlNVeU1pVXpRU1V5TWlWRk5TVTVNQ1U0UkNWRk55VkJOeVZDTUNVeU1pVXlReVV5TW5SNWNHVWxNaklsTTBFbE1qSnpkSEpwYm1jbE1qSWxNa01sTWpKMllXeDFaU1V5TWlVelFTVXlNaVV5TWlVeVF5VXlNbU5oZEdWbmIzSjVKVEl5SlROQkpUSXlaR1ZtWVhWc2RDVXlNaVV5UXlVeU1tbGtKVEl5SlROQkpUSXlibmh1WldWTlMxbFFTRGN6TlRVMk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TVTROeVU0UkNWRk55VkNSQ1ZC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EZrVGxsdVNGWnpTM1kxTkRVM01qZ2xNaklsTTBFbE4wSWxNakpwWkNVeU1pVXpRU1V5TWxGa1RsbHVTRlp6UzNZMU5EVTNNamd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iVkJoVEdGeGEyWkNSamMxTnprME9TVXlNaVUzUkNVeVF5VTNRaVV5TW01aGJXVWxNaklsTTBFbE1qSWxSVFVsT1RBbE9FUWxSVGNsUVRjbFFqQWxNaklsTWtNbE1qSjBlWEJsSlRJeUpUTkJKVEl5YzNSeWFXNW5KVEl5SlRKREpUSXlkbUZzZFdVbE1qSWxNMEVsTWpJbE1qSWxNa01sTWpKallYUmxaMjl5ZVNVeU1pVXpRU1V5TW1SbFptRjFiSFFsTWpJbE1rTWxNakpwWkNVeU1pVXpRU1V5TW1WUlluQlNVSEpUYmxRMk5qazNNam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T1VJbFFrVWxSVGtsT0RrbFFqUWxSVFlsT1RnbFFrVWxSVGNsUVRRbFFr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alZuZHdTSEJhUTA5UE9USXhNREExSlRJeUpUZEVKVEpESlRkQ0pUSXlibUZ0WlNVeU1pVXpRU1V5TWlWRk5TVTVNQ1U0UkNWRk55VkJOeVZDTUNVeU1pVXlReVV5TW5SNWNHVWxNaklsTTBFbE1qSnpkSEpwYm1jbE1qSWxNa01sTWpKMllXeDFaU1V5TWlVelFTVXlNaVV5TWlVeVF5VXlNbU5oZEdWbmIzSjVKVEl5SlROQkpUSXlaR1ZtWVhWc2RDVXlNaVV5UXlVeU1tbGtKVEl5SlROQkpUSXljRTlrYlhsalJHeFRSREl6TXpnME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EZ2xPVGNsUlRnbFFURWxRVGdsUlRjbE9UVWxPRU1sUlRrbE9VUWxRV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GRtTnlVVWxXWjFoUk5UTXhORFkzSlRJeUpUZEVKVEpESlRkQ0pUSXlibUZ0WlNVeU1pVXpRU1V5TWlWRk5TVTVNQ1U0UkNWRk55VkJOeVZDTUNVeU1pVXlReVV5TW5SNWNHVWxNaklsTTBFbE1qSnpkSEpwYm1jbE1qSWxNa01sTWpKMllXeDFaU1V5TWlVelFTVXlNaVV5TWlVeVF5VXlNbU5oZEdWbmIzSjVKVEl5SlROQkpUSXlaR1ZtWVhWc2RDVXlNaVV5UXlVeU1tbGtKVEl5SlROQkpUSXlaMFI2ZGxCeVVtRkJVakUyTnpJME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FFUQWxPRGNsUlRjbFFVUWxRa1VsUlRZbE9UUWxRallsUlRnbE9UY2xPRVlsUlRjbE9UVWxPRU1sUlRrbE9VUWxRV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hbTFvWkhKRGVVeDRhRGc1TmpFMU5TVXlNaVUzUkNVeVF5VTNRaVV5TW01aGJXVWxNaklsTTBFbE1qSWxSVFVsT1RBbE9FUWxSVGNsUVRjbFFqQWxNaklsTWtNbE1qSjBlWEJsSlRJeUpUTkJKVEl5YzNSeWFXNW5KVEl5SlRKREpUSXlkbUZzZFdVbE1qSWxNMEVsTWpJbE1qSWxNa01sTWpKallYUmxaMjl5ZVNVeU1pVXpRU1V5TW1SbFptRjFiSFFsTWpJbE1rTWxNakpwWkNVeU1pVXpRU1V5TWxSelIwSkxTV1JLZG5rMU5qZzBPR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hFSlVFeEpVVTNKVGc1SlRoREpVVTFKVGhGSlRnMkpVVTFKVGhHSlV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QwNGY4OTllLTBmOWUtNDA4OS04MTc4LWQyZmRiMTAxNjNmOSIKfQo="/>
    </extobj>
    <extobj name="E657119C-6982-421D-8BA7-E74DEB70A7D9-2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nNja1JLVDAxRmJsZHpNak00TWpnMEpUSXlKVE5CSlRkQ0pUSXlhV1FsTWpJbE0wRWxNakpzY2tSS1QwMUZibGR6TWpNNE1qZzB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FpqUVc1WGRtcERVbFE1TWpFMU9ETWxNaklsTTBFbE4wSWxNakpwWkNVeU1pVXpRU1V5TWxaalFXNVhkbXBEVWxRNU1qRTFPRE1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WVkJoUldaNFVFbDRkVEUxTlRFeU1TVXlNaVUzUkNVeVF5VTNRaVV5TW01aGJXVWxNaklsTTBFbE1qSWxSVFVsT1RBbE9FUWxSVGNsUVRjbFFqQWxNaklsTWtNbE1qSjBlWEJsSlRJeUpUTkJKVEl5YzNSeWFXNW5KVEl5SlRKREpUSXlkbUZzZFdVbE1qSWxNMEVsTWpJbE1qSWxNa01sTWpKallYUmxaMjl5ZVNVeU1pVXpRU1V5TW1SbFptRjFiSFFsTWpJbE1rTWxNakpwWkNVeU1pVXpRU1V5TW5Gd2NuZHpaV3RWY1hnek5URTBOem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NHVlVaWE55Vms5elZ6QXlOVFUxT1NVeU1pVXpRU1UzUWlVeU1tbGtKVEl5SlROQkpUSXlTR1ZVWlhOeVZrOXpWekF5TlRVMU9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1JHVm5UVXBEZUc1bU1UYzROVFl4SlRJeUpUZEVKVEpESlRkQ0pUSXlibUZ0WlNVeU1pVXpRU1V5TWlWRk5TVTVNQ1U0UkNWRk55VkJOeVZDTUNVeU1pVXlReVV5TW5SNWNHVWxNaklsTTBFbE1qSnpkSEpwYm1jbE1qSWxNa01sTWpKMllXeDFaU1V5TWlVelFTVXlNaVV5TWlVeVF5VXlNbU5oZEdWbmIzSjVKVEl5SlROQkpUSXlaR1ZtWVhWc2RDVXlNaVV5UXlVeU1tbGtKVEl5SlROQkpUSXlWMlZwU0ZCU1kweG5VVFV3T0RRNE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IVFdGQmRrUnZhR1J2TnpnMk5UYzJKVEl5SlROQkpUZENKVEl5YVdRbE1qSWxNMEVsTWpKSFRXRkJka1J2YUdSdk56ZzJOVGMy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FZCZG1oVVpIVjNkSFV3TXpRMk1UY2xNaklsTjBRbE1rTWxOMElsTWpKdVlXMWxKVEl5SlROQkpUSXlKVVUxSlRrd0pUaEVKVVUzSlVFM0pVSXdKVEl5SlRKREpUSXlkSGx3WlNVeU1pVXpRU1V5TW5OMGNtbHVaeVV5TWlVeVF5VXlNblpoYkhWbEpUSXlKVE5CSlRJeUpUSXlKVEpESlRJeVkyRjBaV2R2Y25rbE1qSWxNMEVsTWpKa1pXWmhkV3gwSlRJeUpUSkRKVEl5YVdRbE1qSWxNMEVsTWpKVldtRjVXVkpYUTFGNE16TTROekUy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pTV2RJWlZWMVNXOTRPVE01TVRNNEpUSXlKVE5CSlRkQ0pUSXlhV1FsTWpJbE0wRWxNakpqU1dkSVpWVjFTVzk0T1RNNU1UTTR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aFhVWEJQY0ZsQ1UydzJNRFUzTVRBbE1qSWxOMFFsTWtNbE4wSWxNakp1WVcxbEpUSXlKVE5CSlRJeUpVVTFKVGt3SlRoRUpVVTNKVUUzSlVJd0pUSXlKVEpESlRJeWRIbHdaU1V5TWlVelFTVXlNbk4wY21sdVp5VXlNaVV5UXlVeU1uWmhiSFZsSlRJeUpUTkJKVEl5SlRJeUpUSkRKVEl5WTJGMFpXZHZjbmtsTWpJbE0wRWxNakprWldaaGRXeDBKVEl5SlRKREpUSXlhV1FsTWpJbE0wRWxNakpQUVU5WVNFOXNjMHRLTVRNd09EY3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FptdDVTM1JZWkhWMU56RXdNRFV5SlRJeUpUTkJKVGRDSlRJeWFXUWxNaklsTTBFbE1qSlRabXQ1UzNSWVpIVjFOekV3TURV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CcmJWaEZaRTVyVW1jeU5UazRNVFlsTWpJbE4wUWxNa01sTjBJbE1qSnVZVzFsSlRJeUpUTkJKVEl5SlVVMUpUa3dKVGhFSlVVM0pVRTNKVUl3SlRJeUpUSkRKVEl5ZEhsd1pTVXlNaVV6UVNVeU1uTjBjbWx1WnlVeU1pVXlReVV5TW5aaGJIVmxKVEl5SlROQkpUSXlKVEl5SlRKREpUSXlZMkYwWldkdmNua2xNaklsTTBFbE1qSmtaV1poZFd4MEpUSXlKVEpESlRJeWFXUWxNaklsTTBFbE1qSjRVRXhtVW10MmQxbG5NVFF6TXpZ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paUlV4eGJuVnNkR2MyTkRBMk5UWWxNaklsTTBFbE4wSWxNakpwWkNVeU1pVXpRU1V5TW1KWlJVeHhiblZzZEdjMk5EQTJOVF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ZM2xtU21GNlZFZEpRakF3TWpVeU1TVXlNaVUzUkNVeVF5VTNRaVV5TW01aGJXVWxNaklsTTBFbE1qSWxSVFVsT1RBbE9FUWxSVGNsUVRjbFFqQWxNaklsTWtNbE1qSjBlWEJsSlRJeUpUTkJKVEl5YzNSeWFXNW5KVEl5SlRKREpUSXlkbUZzZFdVbE1qSWxNMEVsTWpJbE1qSWxNa01sTWpKallYUmxaMjl5ZVNVeU1pVXpRU1V5TW1SbFptRjFiSFFsTWpJbE1rTWxNakpwWkNVeU1pVXpRU1V5TW1KcGNVTnpXR3RrWkZrNU9ETXdOVF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NtRk5UbkZYYkZSM1FqQTJOVFl4TWlVeU1pVXpRU1UzUWlVeU1tbGtKVEl5SlROQkpUSXlTbUZOVG5GWGJGUjNRakEyTlRZeE1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FpHZEVXV1I2VVdkUk9UUXpNalUxSlRJeUpUZEVKVEpESlRkQ0pUSXlibUZ0WlNVeU1pVXpRU1V5TWlWRk5TVTVNQ1U0UkNWRk55VkJOeVZDTUNVeU1pVXlReVV5TW5SNWNHVWxNaklsTTBFbE1qSnpkSEpwYm1jbE1qSWxNa01sTWpKMllXeDFaU1V5TWlVelFTVXlNaVV5TWlVeVF5VXlNbU5oZEdWbmIzSjVKVEl5SlROQkpUSXlaR1ZtWVhWc2RDVXlNaVV5UXlVeU1tbGtKVEl5SlROQkpUSXlhM3BoVFdScVMwSmlhRFF3TWpJME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KZW5sV2JGZEJSRlpWTlRFNE5EUTNKVEl5SlROQkpUZENKVEl5YVdRbE1qSWxNMEVsTWpKSmVubFdiRmRCUkZaVk5URTRORFE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ZyYkdKdVUxSnFaWFF5TlRrNU9URWxNaklsTjBRbE1rTWxOMElsTWpKdVlXMWxKVEl5SlROQkpUSXlKVVUxSlRrd0pUaEVKVVUzSlVFM0pVSXdKVEl5SlRKREpUSXlkSGx3WlNVeU1pVXpRU1V5TW5OMGNtbHVaeVV5TWlVeVF5VXlNblpoYkhWbEpUSXlKVE5CSlRJeUpUSXlKVEpESlRJeVkyRjBaV2R2Y25rbE1qSWxNMEVsTWpKa1pXWmhkV3gwSlRJeUpUSkRKVEl5YVdRbE1qSWxNMEVsTWpKaFRXNUplR1psVFZsdk1ERXhNVGM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NWWs5TGIzSlRWWGxPTXpBNU9ERXdKVEl5SlROQkpUZENKVEl5YVdRbE1qSWxNMEVsTWpKTVlrOUxiM0pUVlhsT016QTVPREV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lZrWkdGdGRGTmxlSEE0TmpNek16SWxNaklsTjBRbE1rTWxOMElsTWpKdVlXMWxKVEl5SlROQkpUSXlKVVUxSlRrd0pUaEVKVVUzSlVFM0pVSXdKVEl5SlRKREpUSXlkSGx3WlNVeU1pVXpRU1V5TW5OMGNtbHVaeVV5TWlVeVF5VXlNblpoYkhWbEpUSXlKVE5CSlRJeUpUSXlKVEpESlRJeVkyRjBaV2R2Y25rbE1qSWxNMEVsTWpKa1pXWmhkV3gwSlRJeUpUSkRKVEl5YVdRbE1qSWxNMEVsTWpKelIzWmFlVlZ3YUZsME5URTFOVFE1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T0VRbFFURWxSVGNsT0RrbE9FTWxSVFVsUVRJbE9VVWxSVFVsT0RjbE9F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dGEzSnlWMGhQVlVGV09Ua3pNakkySlRJeUpUTkJKVGRDSlRJeWFXUWxNaklsTTBFbE1qSnRhM0p5VjBoUFZVRldPVGt6TWpJMk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VVRVZFZXbFJyYlVNM016TXhORGdsTWpJbE4wUWxNa01sTjBJbE1qSnVZVzFsSlRJeUpUTkJKVEl5SlVVMUpUa3dKVGhFSlVVM0pVRTNKVUl3SlRJeUpUSkRKVEl5ZEhsd1pTVXlNaVV6UVNVeU1uTjBjbWx1WnlVeU1pVXlReVV5TW5aaGJIVmxKVEl5SlROQkpUSXlKVEl5SlRKREpUSXlZMkYwWldkdmNua2xNaklsTTBFbE1qSmtaV1poZFd4MEpUSXlKVEpESlRJeWFXUWxNaklsTTBFbE1qSk1VRVIzYWxCT2JWWllNalU1TVRV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FJDVkJNU1ZGTnlVNE9TVTRReVZGTkNWQ1JpVkJNU1ZGTmlVNE1TVkJ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SjFiRWxJVG5aQ1NYYzNNelF6TkRBbE1qSWxNMEVsTjBJbE1qSnBaQ1V5TWlVelFTVXlNa0oxYkVsSVRuWkNTWGMzTXpRek5EQ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ptWlNaa0pDWjJOSWNUZ3pNelU0TVNVeU1pVTNSQ1V5UXlVM1FpVXlNbTVoYldVbE1qSWxNMEVsTWpJbFJUVWxPVEFsT0VRbFJUY2xRVGNsUWpBbE1qSWxNa01sTWpKMGVYQmxKVEl5SlROQkpUSXljM1J5YVc1bkpUSXlKVEpESlRJeWRtRnNkV1VsTWpJbE0wRWxNaklsTWpJbE1rTWxNakpqWVhSbFoyOXllU1V5TWlVelFTVXlNbVJsWm1GMWJIUWxNaklsTWtNbE1qSnBaQ1V5TWlVelFTVXlNbmRwUTB4UWJHTkdaMmt5T0RnNU1U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TlpHMXlZbk56YUU5bE1UY3lNVEl5SlRJeUpUTkJKVGRDSlRJeWFXUWxNaklsTTBFbE1qSk5aRzF5WW5OemFFOWxNVGN5TVRJ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s5bWJXTkZXRTFKUzIweE56ZzROeklsTWpJbE4wUWxNa01sTjBJbE1qSnVZVzFsSlRJeUpUTkJKVEl5SlVVMUpUa3dKVGhFSlVVM0pVRTNKVUl3SlRJeUpUSkRKVEl5ZEhsd1pTVXlNaVV6UVNVeU1uTjBjbWx1WnlVeU1pVXlReVV5TW5aaGJIVmxKVEl5SlROQkpUSXlKVEl5SlRKREpUSXlZMkYwWldkdmNua2xNaklsTTBFbE1qSmtaV1poZFd4MEpUSXlKVEpESlRJeWFXUWxNaklsTTBFbE1qSnRlVXhpZEVobWIydDVPVGMyT1RB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FUWxRVEVsUlRjbE9Ea2xPRU1sUlRVbE9UQWxPRGdsUlRZbE9EZ2xPVEFsTWtZbFJUVWxPRGdsT0RZbFJUZ2xRVGNsUV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xYjNwNFpFMTBhRWhVTnpjNE1UZzJKVEl5SlROQkpUZENKVEl5YVdRbE1qSWxNMEVsTWpKMWIzcDRaRTEwYUVoVU56YzRNVGcy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E5KU0hsaGVWcHdUbXM1TXpReE5EVWxNaklsTjBRbE1rTWxOMElsTWpKdVlXMWxKVEl5SlROQkpUSXlKVVUxSlRrd0pUaEVKVVUzSlVFM0pVSXdKVEl5SlRKREpUSXlkSGx3WlNVeU1pVXpRU1V5TW5OMGNtbHVaeVV5TWlVeVF5VXlNblpoYkhWbEpUSXlKVE5CSlRJeUpUSXlKVEpESlRJeVkyRjBaV2R2Y25rbE1qSWxNMEVsTWpKa1pXWmhkV3gwSlRJeUpUSkRKVEl5YVdRbE1qSWxNMEVsTWpKR2FtMXdVbk5qWmtaRU1UZ3lOek0y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RkMFY0YVhKcFIzTnBOems1TmpVeEpUSXlKVE5CSlRkQ0pUSXlhV1FsTWpJbE0wRWxNakpEZDBWNGFYSnBSM05wTnprNU5qV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NUhRMDF5YkV0TGIxQXhNemd3TnpjbE1qSWxOMFFsTWtNbE4wSWxNakp1WVcxbEpUSXlKVE5CSlRJeUpVVTFKVGt3SlRoRUpVVTNKVUUzSlVJd0pUSXlKVEpESlRJeWRIbHdaU1V5TWlVelFTVXlNbk4wY21sdVp5VXlNaVV5UXlVeU1uWmhiSFZsSlRJeUpUTkJKVEl5SlRJeUpUSkRKVEl5WTJGMFpXZHZjbmtsTWpJbE0wRWxNakprWldaaGRXeDBKVEl5SlRKREpUSXlhV1FsTWpJbE0wRWxNako1VUV4RVFYcFZZMjFMT0RVd05EQ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U0UVNWQk1DVkZOU1ZDTnlWQk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Q2JFSlpWVWxvU25Wek1URTRNVGMwSlRJeUpUZEVKVEpESlRkQ0pUSXlibUZ0WlNVeU1pVXpRU1V5TWlWRk5TVTVNQ1U0UkNWRk55VkJOeVZDTUNVeU1pVXlReVV5TW5SNWNHVWxNaklsTTBFbE1qSnpkSEpwYm1jbE1qSWxNa01sTWpKMllXeDFaU1V5TWlVelFTVXlNaVV5TWlVeVF5VXlNbU5oZEdWbmIzSjVKVEl5SlROQkpUSXlaR1ZtWVhWc2RDVXlNaVV5UXlVeU1tbGtKVEl5SlROQkpUSXllWFpLVW1kS1lrbFVTRFk1TkRrM0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NkVkpTYW5SMVNXeExOREl4TlRFeEpUSXlKVGRFSlRKREpUZENKVEl5Ym1GdFpTVXlNaVV6UVNVeU1pVkZOU1U1TUNVNFJDVkZOeVZCTnlWQ01DVXlNaVV5UXlVeU1uUjVjR1VsTWpJbE0wRWxNakp6ZEhKcGJtY2xNaklsTWtNbE1qSjJZV3gxWlNVeU1pVXpRU1V5TWlVeU1pVXlReVV5TW1OaGRHVm5iM0o1SlRJeUpUTkJKVEl5WkdWbVlYVnNkQ1V5TWlVeVF5VXlNbWxrSlRJeUpUTkJKVEl5VUdaa1VuVkZka3hVVURJeU9UWTV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UU0SlRnd0pVVTJKVGxESlRnNUpVVTFKVUpCSlVF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Q0ODEyNTc2LTJjMDktNDdiMi1iZDQ5LWQ1ZGI4YTFlM2EzYiIKfQo="/>
    </extobj>
    <extobj name="E657119C-6982-421D-8BA7-E74DEB70A7D9-2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lZaMlp2YzJ4NmNFdEJPRFExTURRNEpUSXlKVE5CSlRkQ0pUSXlhV1FsTWpJbE0wRWxNakpWWjJadmMyeDZjRXRCT0RRMU1EUTR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0Uxa1NuQjRTbEZSYWpFM056QTJNaVV5TWlVelFTVTNRaVV5TW1sa0pUSXlKVE5CSlRJeVdFMWtTbkI0U2xGUmFqRTNOekEy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1ZWs5V2VreEhjMGxhTURJMk9Ea3lKVEl5SlRkRUpUSkRKVGRDSlRJeWJtRnRaU1V5TWlVelFTVXlNaVZGTlNVNU1DVTRSQ1ZGTnlWQk55VkNNQ1V5TWlVeVF5VXlNblI1Y0dVbE1qSWxNMEVsTWpKemRISnBibWNsTWpJbE1rTWxNakoyWVd4MVpTVXlNaVV6UVNVeU1pVXlNaVV5UXlVeU1tTmhkR1ZuYjNKNUpUSXlKVE5CSlRJeVpHVm1ZWFZzZENVeU1pVXlReVV5TW1sa0pUSXlKVE5CSlRJeVJVRlZiVkJ5VVhaeFpUZzJOelk0Tk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lZsNlQxVm1lbXhsV0RjM01qUXpOeVV5TWlVelFTVTNRaVV5TW1sa0pUSXlKVE5CSlRJeVZWbDZUMVZtZW14bFdEYzNNalF6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oxZFdkWFVXUnJjV3hYTVRZMU5USTVKVEl5SlRkRUpUSkRKVGRDSlRJeWJtRnRaU1V5TWlVelFTVXlNaVZGTlNVNU1DVTRSQ1ZGTnlWQk55VkNNQ1V5TWlVeVF5VXlNblI1Y0dVbE1qSWxNMEVsTWpKemRISnBibWNsTWpJbE1rTWxNakoyWVd4MVpTVXlNaVV6UVNVeU1pVXlNaVV5UXlVeU1tTmhkR1ZuYjNKNUpUSXlKVE5CSlRJeVpHVm1ZWFZzZENVeU1pVXlReVV5TW1sa0pUSXlKVE5CSlRJeWMweENkbkZTU205MmJURTFNRE15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JVUZSamJsbDZUR2hZT1RZME1ETTJKVEl5SlROQkpUZENKVEl5YVdRbE1qSWxNMEVsTWpKSVVGUmpibGw2VEdoWU9UWTBNRE0y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lJoYW05cVkycGFjMEk0T0RNeE16VWxNaklsTjBRbE1rTWxOMElsTWpKdVlXMWxKVEl5SlROQkpUSXlKVVUxSlRrd0pUaEVKVVUzSlVFM0pVSXdKVEl5SlRKREpUSXlkSGx3WlNVeU1pVXpRU1V5TW5OMGNtbHVaeVV5TWlVeVF5VXlNblpoYkhWbEpUSXlKVE5CSlRJeUpUSXlKVEpESlRJeVkyRjBaV2R2Y25rbE1qSWxNMEVsTWpKa1pXWmhkV3gwSlRJeUpUSkRKVEl5YVdRbE1qSWxNMEVsTWpKVlltUjFaMlZTYjNsdE9URTNOemd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ZXUTBaa2VIRkhZM0V6TkRBMk1ESWxNaklsTTBFbE4wSWxNakpwWkNVeU1pVXpRU1V5TW1GV1EwWmtlSEZIWTNFek5EQTJNRE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WMHh2VjJKU1NHTlpZVFF4TXpFMU5DVXlNaVUzUkNVeVF5VTNRaVV5TW01aGJXVWxNaklsTTBFbE1qSWxSVFVsT1RBbE9FUWxSVGNsUVRjbFFqQWxNaklsTWtNbE1qSjBlWEJsSlRJeUpUTkJKVEl5YzNSeWFXNW5KVEl5SlRKREpUSXlkbUZzZFdVbE1qSWxNMEVsTWpJbE1qSWxNa01sTWpKallYUmxaMjl5ZVNVeU1pVXpRU1V5TW1SbFptRjFiSFFsTWpJbE1rTWxNakpwWkNVeU1pVXpRU1V5TWtka1MyVjBjSFpSVVZJNE5URTJNal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yVDNwSVExaDJlSEoxTWpZME5UazFKVEl5SlROQkpUZENKVEl5YVdRbE1qSWxNMEVsTWpKclQzcElRMWgyZUhKMU1qWTBOVGsx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AwUlZGSVNFWm5lRVF4T0RNME5URWxNaklsTjBRbE1rTWxOMElsTWpKdVlXMWxKVEl5SlROQkpUSXlKVVUxSlRrd0pUaEVKVVUzSlVFM0pVSXdKVEl5SlRKREpUSXlkSGx3WlNVeU1pVXpRU1V5TW5OMGNtbHVaeVV5TWlVeVF5VXlNblpoYkhWbEpUSXlKVE5CSlRJeUpUSXlKVEpESlRJeVkyRjBaV2R2Y25rbE1qSWxNMEVsTWpKa1pXWmhkV3gwSlRJeUpUSkRKVEl5YVdRbE1qSWxNMEVsTWpKM1JraFRXRUpSV2tKdU9UVTROVEl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ac1kyaGlWRTFMWkhjek1ETTJOellsTWpJbE4wUWxNa01sTjBJbE1qSnVZVzFsSlRJeUpUTkJKVEl5SlVVMUpUa3dKVGhFSlVVM0pVRTNKVUl3SlRJeUpUSkRKVEl5ZEhsd1pTVXlNaVV6UVNVeU1uTjBjbWx1WnlVeU1pVXlReVV5TW5aaGJIVmxKVEl5SlROQkpUSXlKVEl5SlRKREpUSXlZMkYwWldkdmNua2xNaklsTTBFbE1qSmtaV1poZFd4MEpUSXlKVEpESlRJeWFXUWxNaklsTTBFbE1qSm5hRXBqYVdodGFGaDVPVE0yT1RR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FUWxRVEVsUlRVbE9UQWxPRVFsUlVZbFFrTWxPRU1sUlRVbFFqRWxPVVVsUlRZbE9EQWxRVG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ppZFdkM1IxTnJaVlU0TkRBek1EY2xNaklsTjBRbE1rTWxOMElsTWpKdVlXMWxKVEl5SlROQkpUSXlKVVUxSlRrd0pUaEVKVVUzSlVFM0pVSXdKVEl5SlRKREpUSXlkSGx3WlNVeU1pVXpRU1V5TW5OMGNtbHVaeVV5TWlVeVF5VXlNblpoYkhWbEpUSXlKVE5CSlRJeUpUSXlKVEpESlRJeVkyRjBaV2R2Y25rbE1qSWxNMEVsTWpKa1pXWmhkV3gwSlRJeUpUSkRKVEl5YVdRbE1qSWxNMEVsTWpKeFpuaDZUMWQyVjJsQk1qSTRORE0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Gs0SlRsR0pVVTNKVUpCSlVF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jNCVWIzUnNjRXRQVXpVMU56ZzBNQ1V5TWlVelFTVTNRaVV5TW1sa0pUSXlKVE5CSlRJeVYzQlViM1JzY0V0UFV6VTFOemcwTU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EZEhSWWNHSm1hbHBLT1RRek1EWXdKVEl5SlRkRUpUSkRKVGRDSlRJeWJtRnRaU1V5TWlVelFTVXlNaVZGTlNVNU1DVTRSQ1ZGTnlWQk55VkNNQ1V5TWlVeVF5VXlNblI1Y0dVbE1qSWxNMEVsTWpKemRISnBibWNsTWpJbE1rTWxNakoyWVd4MVpTVXlNaVV6UVNVeU1pVXlNaVV5UXlVeU1tTmhkR1ZuYjNKNUpUSXlKVE5CSlRJeVpHVm1ZWFZzZENVeU1pVXlReVV5TW1sa0pUSXlKVE5CSlRJeWFYaEdRbmRhVGtOalVEQXlNams1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WSFIwNUNUbVJDV0VRME9ESTNNakVsTWpJbE0wRWxOMElsTWpKcFpDVXlNaVV6UVNVeU1uVkhSMDVDVG1SQ1dFUTBPREkzTWpF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m1wMlFVeExUVlpVZURrNE1ETXpNU1V5TWlVM1JDVXlReVUzUWlVeU1tNWhiV1VsTWpJbE0wRWxNaklsUlRVbE9UQWxPRVFsUlRjbFFUY2xRakFsTWpJbE1rTWxNakowZVhCbEpUSXlKVE5CSlRJeWMzUnlhVzVuSlRJeUpUSkRKVEl5ZG1Gc2RXVWxNaklsTTBFbE1qSWxNaklsTWtNbE1qSmpZWFJsWjI5eWVTVXlNaVV6UVNVeU1tUmxabUYxYkhRbE1qSWxNa01sTWpKcFpDVXlNaVV6UVNVeU1tUkxjVVpIWm5CTlZWSTRNekU1Tk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aEVKVUV4SlVVM0pUZzVKVGhESlVVMkpVSkRKVGswSlVVM0pVRTBKVUpC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WJVTnpVR1Y0UTI5R05UVXdOakExSlRJeUpUZEVKVEpESlRkQ0pUSXlibUZ0WlNVeU1pVXpRU1V5TWlWRk5TVTVNQ1U0UkNWRk55VkJOeVZDTUNVeU1pVXlReVV5TW5SNWNHVWxNaklsTTBFbE1qSnpkSEpwYm1jbE1qSWxNa01sTWpKMllXeDFaU1V5TWlVelFTVXlNaVV5TWlVeVF5VXlNbU5oZEdWbmIzSjVKVEl5SlROQkpUSXlaR1ZtWVhWc2RDVXlNaVV5UXlVeU1tbGtKVEl5SlROQkpUSXlRbWhwY1hkRFNrdHVSRGs0TnpNNE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bEdKVUpCSlVVM0pVRXhKVGd3SlVVMkpUazBKVUpDSlVVMUpVRkZKVGc0SlVVMkpUazFKVUl3SlVVMUpUZ3dKVUp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lVnBWUm05MllXdHZjVFk0T1RNMk9TVXlNaVUzUkNVeVF5VTNRaVV5TW01aGJXVWxNaklsTTBFbE1qSWxSVFVsT1RBbE9FUWxSVGNsUVRjbFFqQWxNaklsTWtNbE1qSjBlWEJsSlRJeUpUTkJKVEl5YzNSeWFXNW5KVEl5SlRKREpUSXlkbUZzZFdVbE1qSWxNMEVsTWpJbE1qSWxNa01sTWpKallYUmxaMjl5ZVNVeU1pVXpRU1V5TW1SbFptRjFiSFFsTWpJbE1rTWxNakpwWkNVeU1pVXpRU1V5TWtkd1ZFeFBlbTFrVDFVek9ESTFNek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UVRjbE9FUWxSVFlsT1RjbE9FWWxSVFFsUWtZbFFURWxSVFlsT0RFbFF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cmRVbHRSRkpGU0VwbE5UY3hPRFE0SlRJeUpUTkJKVGRDSlRJeWFXUWxNaklsTTBFbE1qSnJkVWx0UkZKRlNFcGxOVGN4T0RRN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ONGRVRkNjV3BVYTBjNE16QXdNRFVsTWpJbE4wUWxNa01sTjBJbE1qSnVZVzFsSlRJeUpUTkJKVEl5SlVVMUpUa3dKVGhFSlVVM0pVRTNKVUl3SlRJeUpUSkRKVEl5ZEhsd1pTVXlNaVV6UVNVeU1uTjBjbWx1WnlVeU1pVXlReVV5TW5aaGJIVmxKVEl5SlROQkpUSXlKVEl5SlRKREpUSXlZMkYwWldkdmNua2xNaklsTTBFbE1qSmtaV1poZFd4MEpUSXlKVEpESlRJeWFXUWxNaklsTTBFbE1qSnpUVWhLYVZWdFRtNUxNelUzTURj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UazFKVGc0SlVVMkpUbEZKVGxESlVVMkpUazJKVGczSlVVMkpUbERKVUZ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g0Mjg1MjcyLTBlMTItNGY0OC1hMDYzLTMwMjI3NzVhOTA2OCIKfQo="/>
    </extobj>
    <extobj name="E657119C-6982-421D-8BA7-E74DEB70A7D9-24">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nlTa3QwUW1OQ1VGZFpNekkyTkRNekpUSXlKVE5CSlRkQ0pUSXlhV1FsTWpJbE0wRWxNakp5U2t0MFFtTkNVRmRaTXpJMk5ETXpKVEl5SlRKREpUSXlibUZ0WlNVeU1pVXpRU1V5TW5OMFlXNWtZWEprU1cxaFoyV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XWmhiSE5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3B1VFVaWFZtcGlUMDgwTkRZNE5qSWxNaklsTTBFbE4wSWxNakpwWkNVeU1pVXpRU1V5TWtwdVRVWlhWbXBpVDA4ME5EWTROak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RbEZuVldKUlFVOWtSemd3TURRMk15VXlNaVUzUkNVeVF5VTNRaVV5TW01aGJXVWxNaklsTTBFbE1qSWxSVFVsT1RBbE9FUWxSVGNsUVRjbFFqQWxNaklsTWtNbE1qSjBlWEJsSlRJeUpUTkJKVEl5YzNSeWFXNW5KVEl5SlRKREpUSXlkbUZzZFdVbE1qSWxNMEVsTWpJbE1qSWxNa01sTWpKallYUmxaMjl5ZVNVeU1pVXpRU1V5TW1SbFptRjFiSFFsTWpJbE1rTWxNakpwWkNVeU1pVXpRU1V5TW5oWloxRnBiRU5ZUW1ZNE9EUXdNR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JjM2RsU25KelVIUnpORFkyTlRnMEpUSXlKVE5CSlRkQ0pUSXlhV1FsTWpJbE0wRWxNakpCYzNkbFNuSnpVSFJ6TkRZMk5UZzB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WlpTbUZ2U2t4T2FFazFOREk0T1RFbE1qSWxOMFFsTWtNbE4wSWxNakp1WVcxbEpUSXlKVE5CSlRJeUpVVTFKVGt3SlRoRUpVVTNKVUUzSlVJd0pUSXlKVEpESlRJeWRIbHdaU1V5TWlVelFTVXlNbk4wY21sdVp5VXlNaVV5UXlVeU1uWmhiSFZsSlRJeUpUTkJKVEl5SlRJeUpUSkRKVEl5WTJGMFpXZHZjbmtsTWpJbE0wRWxNakprWldaaGRXeDBKVEl5SlRKREpUSXlhV1FsTWpJbE0wRWxNakp0Ym5GcGRrTlFZbVZUTXpNNE56W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lc1SFkwcG5SM1Z5U1RNNE1EUTNNU1V5TWlVelFTVTNRaVV5TW1sa0pUSXlKVE5CSlRJeVJXNUhZMHBuUjNWeVNUTTRNRFEzTV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V1doeldXMXRVRWRxTVRrME1EQTNKVEl5SlRkRUpUSkRKVGRDSlRJeWJtRnRaU1V5TWlVelFTVXlNaVZGTlNVNU1DVTRSQ1ZGTnlWQk55VkNNQ1V5TWlVeVF5VXlNblI1Y0dVbE1qSWxNMEVsTWpKemRISnBibWNsTWpJbE1rTWxNakoyWVd4MVpTVXlNaVV6UVNVeU1pVXlNaVV5UXlVeU1tTmhkR1ZuYjNKNUpUSXlKVE5CSlRJeVpHVm1ZWFZzZENVeU1pVXlReVV5TW1sa0pUSXlKVE5CSlRJeWNXOWFkWGRuVFZaUWRUVTRNek0z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TJ0cWFuZENlRWhLYXpNMU1UVXhNaVV5TWlVelFTVTNRaVV5TW1sa0pUSXlKVE5CSlRJeWEydHFhbmRDZUVoS2F6TTFNVFV4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VYTJaelRsbHdTV05zTWpFMU1qUTRKVEl5SlRkRUpUSkRKVGRDSlRJeWJtRnRaU1V5TWlVelFTVXlNaVZGTlNVNU1DVTRSQ1ZGTnlWQk55VkNNQ1V5TWlVeVF5VXlNblI1Y0dVbE1qSWxNMEVsTWpKemRISnBibWNsTWpJbE1rTWxNakoyWVd4MVpTVXlNaVV6UVNVeU1pVXlNaVV5UXlVeU1tTmhkR1ZuYjNKNUpUSXlKVE5CSlRJeVpHVm1ZWFZzZENVeU1pVXlReVV5TW1sa0pUSXlKVE5CSlRJeWJXbEpSVmw1Ym14alN6UXlOamd5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jZUa1ZFUlVONFUxRjRNakV6TVRJNEpUSXlKVE5CSlRkQ0pUSXlhV1FsTWpJbE0wRWxNako2VGtWRVJVTjRVMUY0TWpFek1USTR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eEZWR1pCYlhsU2QxbzNOVEV4T1RjbE1qSWxOMFFsTWtNbE4wSWxNakp1WVcxbEpUSXlKVE5CSlRJeUpVVTFKVGt3SlRoRUpVVTNKVUUzSlVJd0pUSXlKVEpESlRJeWRIbHdaU1V5TWlVelFTVXlNbk4wY21sdVp5VXlNaVV5UXlVeU1uWmhiSFZsSlRJeUpUTkJKVEl5SlRJeUpUSkRKVEl5WTJGMFpXZHZjbmtsTWpJbE0wRWxNakprWldaaGRXeDBKVEl5SlRKREpUSXlhV1FsTWpJbE0wRWxNakpuYlZseGVtRnRSMHBUT0RZeE9UU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sR0pVSkJKVVUzSlVFeEpUZ3dKVVUxSlRoQkpVRXdKVVUxSlVJM0pVRTFKVVUxSlRoRUpVRXhKVVUzSlRnNUpUZz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WSEJCY25aaFJsSnRSREU0TnpjNU1TVXlNaVV6UVNVM1FpVXlNbWxrSlRJeUpUTkJKVEl5VkhCQmNuWmhSbEp0UkRFNE56YzVN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BibWROVWsxV2VteGFNemt3TWpRekpUSXlKVGRFSlRKREpUZENKVEl5Ym1GdFpTVXlNaVV6UVNVeU1pVkZOU1U1TUNVNFJDVkZOeVZCTnlWQ01DVXlNaVV5UXlVeU1uUjVjR1VsTWpJbE0wRWxNakp6ZEhKcGJtY2xNaklsTWtNbE1qSjJZV3gxWlNVeU1pVXpRU1V5TWlVeU1pVXlReVV5TW1OaGRHVm5iM0o1SlRJeUpUTkJKVEl5WkdWbVlYVnNkQ1V5TWlVeVF5VXlNbWxrSlRJeUpUTkJKVEl5VjIxU1YybEdTbkozY2pRME5qRXd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UpUbEVKVUV5SlVVNUpUazNKVUZCSlVVMUpUaEJKVUV3SlVVMUpVSTNKVUUxSlVVMUpUaEVKVUV4SlVVM0pUZzVKVGc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MzA0YzdlM2QtZTg2Ny00OWY1LWEwZmQtZDFlN2MyOGExNmE4Igp9Cg=="/>
    </extobj>
    <extobj name="E657119C-6982-421D-8BA7-E74DEB70A7D9-25">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Mk1qWWxNa01sTWpKeWFXTm9WR1Y0ZENVeU1pVXpRWFJ5ZFdVbE4wUWxNa01sTWpKbGJHVnRaVzUwY3lVeU1pVXpRU1UzUWlVeU1tdFJSazV6V0VWMVpYWTVNekkyTlRZ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U0UlNWQk9TVkZOU1ZCUlNWQ05pVkZOeVU0TWlWQ09TVkZOU1U0TnlWQ1FpVkZOU1U0T0NVNE5pVkZPQ1ZCTnlWQk1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JbE1rTWxNakozSlRJeUpUTkJNVFV5TGpVNU9UWXdPVE0zTlNVeVF5VXlNbmdsTWpJbE0wRXhOelF1Tnpjek5UVTVOVGN3TXpFeU5TVXlReVV5TW1nbE1qSWxNMEUxTUNVeVF5VXlNbmtsTWpJbE0wRXlNakV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dFJSazV6V0VWMVpYWTVNekkyTlRZ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5KTldtcHljMHB5Y25RNE16Z3lNRE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TRPU1ZCTXlWRk9TVTVPU1ZCTkNWRk5TVkJSaVZDT1NWRk5TVkNRU1U1TkNWRk5pVTRReVU0TVNWRk5pVTVReVU0T1NWRk5TVTRSQ1ZCTVNWRk55VTRPU1U0UXlWRk5TVkJSU1U1UlNWRk5DVkNSU1U0U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GtsTWtNbE1qSjNKVEl5SlROQk1qQTBMalU1T1RZd09UTTNOU1V5UXlVeU1uZ2xNaklsTTBFeE5EY3VNVEl4TXpNM09Ea3dOakkxSlRKREpUSXlhQ1V5TWlVelFUVXdKVEpESlRJeWVTVXlNaVV6UVRFeE16Y3VOakkx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nlUVnBxY25OS2NuSjBPRE00TWpBd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blpHUkpVRzVwVjJ4Q09EUXlOVE13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RUlsT1RJbFJUY2xRa0lsT1VRbFJVWWxRa01sT1VFbFJUZ2xRVVlsUVRVbFJUVWxPRVFsUVRFbFJUUWxRamdsT0VRbFJUVWxPRVlsUVVZbFJUVWxPRGdsT0RZbFJUZ2xRVGNsUV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mlVeVF5VXlNbmNsTWpJbE0wRTVPQzR4TlRZek56SXdOekF6TVRJMUpUSkRKVEl5ZUNVeU1pVXpRVE00T1M0NE5ETTJNamM1TWprMk9EYzFKVEpESlRJeWFDVXlNaVV6UVRVd0pUSkRKVEl5ZVNVeU1pVXpRVFF4TU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aMlJrU1ZCdWFWZHNRamcwTWpVek1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ptSnpXbVpQU1ZGdFVEVTVPREV4TU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xDSlVJMEpVVTJKVGsySlVJd0pVVTFKVUpCSlRrekpVVTFKVUZFSlRrNEpVVXpKVGd3SlRneEpVVTFKVGhFSlVFeEpVVTNKVUpDSlRnMEpVVTNKVUpESlVKQkpVVTFKVGhFSlVFeEpVVTNKVGhCSlVJMkpVVTJKVGd3SlRneEpVVTFKVGt5SlRoREpUSXdWVW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NU1V5UXlVeU1uY2xNaklsTTBFeE1qRXVNRFk1T0RJME1qRTROelVsTWtNbE1qSjRKVEl5SlROQk1UZzRMamc0TmpJek1EUTJPRGMxSlRKREpUSXlhQ1V5TWlVelFUVXdKVEpESlRJeWVTVXlNaVV6UVRFek5EW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aaWMxcG1UMGxSYlZBMU9UZ3hNVEF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VpMZEdsbGMxTmhhRVF3TVRJNU9EY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1NVNU9TVTROQ1ZGTlNVNFFTVkJNQ1ZGT0NWQlJDVkJOaVZGTlNVNU1TVTRRU1ZGUmlWQ1F5VTVRU1ZGTlNVNE9DVTROaVZGT0NWQk55VkJNeVZGTlNVNU1DVTRSU1V6UTJKeUpUTkZKVVUzSlRsQ0pVSTRKVVUxSlRnMUpVSXpKVVUxSlRoRUpVRXhKVVUzSlVKQ0pUZzBKVVUxSlVJd0pUZzJKVVUySlRrNEpVSkZKVVUzSlVFMEpVSkJKVVUzSlVKREpVSkJKVVUxSlRoRUpVRX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UWxNa01sTWpKM0pUSXlKVE5CTVRRNUxqQTNPVGN4TVRreE5EQTJNalVsTWtNbE1qSjRKVEl5SlROQk1UYzBMamc0TVRJNE5qWXlNVEE1TXpjMUpUSkRKVEl5YUNVeU1pVXpRVFV3SlRKREpUSXllU1V5TWlVelFUWTV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prdDBhV1Z6VTJGb1JEQXhNams0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UdGRGNrOVJaMjlPV1RBNU5qUXhN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zRKVUZHSlVVMUpUa3dKVUUySlVVMkpUbEVKVUUxSlVVNEpUZzNKVUZCSlVVMEpVSTRKVGhFSlVVMUpUaEdKVUZHSlVVMUpUZzRKVGcySlVVNEpVRTNKVUV6SlVVMkpUbEVKVUUxSlVVMkpVSkJKVGt3SlVWR0pVSkRKVGxHSlRORFluSWxNMFVsUlVZbFFrTWxPRGdsUlRZbE9VVWxPRFFsUlRjbFFrSWxPRFFsUlRVbE9FUWxRVEVsUlRjbFFrSWxPRFFsTWpBbE1rWWxNakFsUlRjbFFrRWxRVUVsUlRVbFFrWWxRalVsUlRVbE9FUWxRVEV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BKVEpESlRJeWR5VXlNaVV6UVRFNU5TNHlNalV5TVRrM01qWTFOakkxSlRKREpUSXllQ1V5TWlVelFURTFNeTQwTmpBM05UUXpPVFExTXpFeU5TVXlReVV5TW1nbE1qSWxNMEUzTUNVeVF5VXlNbmtsTWpJbE0wRTBOakF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VUdGRGNrOVJaMjlPV1RBNU5qUXhN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ZWEZJYUZGVFFrOUlWRGN3TURZM09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VGRkpVRXhKVVUzSlVGRkpUazNKVVU0SlVKR0pUazBKVVU0SlVKR0pUazRKVVUySlRsRUpUa3dKVVUySlRrMkpUazVKVVUySlRrMUpVSXdKVVU1SlRnM0pUaEdKVE5EWW5JbE0wVWxSVVlsUWtNbE9EZ2xSVGNsUVRnbE9EQWxSVFlsT1VNbE9Ea2xSVFVsUWtFbFFUWWxNakFsUXpNbE9UY2xNakFsUlRVbE9FRWxRVEFsUlRVbFFqY2xRVFV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JKVEpESlRJeWR5VXlNaVV6UVRFMk15NDNOekU1TnpJMk5UWXlOU1V5UXlVeU1uZ2xNaklsTTBFeE5qY3VOVE0xTVRVMk1qVWxNa01sTWpKb0pUSXlKVE5CTlRBbE1rTWxNako1SlRJeUpUTkJPREUy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hjVWhvVVZOQ1QwaFVOekF3TmpjN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YWMwSk5ja1JXZDFsYU1URXdOVGMx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Ra01sUWprbFJUVWxPRGNsUWtFbFJUY2xRVEVsUVVVbFJUZ2xRVVVsUVRRbFJUWWxPRVlsT1RBbFJUY2xRVFFsUWt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zSlRKREpUSXlkeVV5TWlVelFURTFNaTQxT1RrMk1Ea3pOelVsTWtNbE1qSjRKVEl5SlROQk1UY3pMakV5TVRNek56ZzVNRFl5TlNVeVF5VXlNbWdsTWpJbE0wRTFNQ1V5UXlVeU1ua2xNaklsTTBFNU1U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xwelFrMXlSRlozV1ZveE1UQTFOelV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FpvYTJ4c1UyMXpSRU0yTmpJM056S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0NWQlJpVkJOU1ZGTlNVNFJDVkJNU1ZGTmlVNU9DVkJSaVZGTlNVNU1DVkJOaVZGTmlWQlJDVkJNeVZGTlNVNVF5VkJPQ1V6UTJKeUpUTkZKVVU0SlVFeUpVRkNKVVUxSlRoRUpVRXhKVVUzSlVKQ0pUZzBKVVUwSlVKRUpVSkdKVVUzSlRrMEpVRTR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1SbFkybHphVzl1SlRJeUpUSkRKVEl5Wm1sc2JGTjBlV3hsSlRJeUpUTkJKVGRDSlRkRUpUSkRKVEl5ZEdobGJXVWxNaklsTTBFbE4wSWxOMFFsTWtNbE1qSnBaQ1V5TWlVelFTVXlNbFpvYTJ4c1UyMXpSRU0yTmpJM056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cHFjV1pvUWxkWFoyZzJOemN3TmpF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U0UWlVNU1pVkZOeVZDUWlVNVJDVkZSaVZDUXlVNVFTVkZOQ1ZDT0NVNFJDVkZOU1U0UmlWQlJpVkZOU1U0T0NVNE5pVkZPQ1ZCTnlWQk15VkZOaVU1UkNWQk5TVkZOaVZDUVNVNU1DVXpRMkp5SlRORkpVVkdKVUpESlRnNEpVVTJKVGxGSlRnMEpVVTNKVUpDSlRnMEpVVTFKVGhFSlVFeEpVVTNKVUpDSlRnMEpUSXdKVEpHSlRJd0pVVTNKVUpCSlVGQkpVVTFKVUpHSlVJMUpVVTFKVGhFSlVFeEpVVkdKVUpESlRn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jbE1rTWxNakozSlRJeUpUTkJNVFV5TGpBM09UY3hNVGt4TkRBMk1qVWxNa01sTWpKNEpUSXlKVE5CTXpVM0pUSkRKVEl5YUNVeU1pVXpRVFV3SlRKREpUSXllU1V5TWlVelFUVTVN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FtcHhabWhDVjFkbmFEWTNOekEyTV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m5WblZrTkRjRnBQWnpJMk9Ua3hN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UpUaEdKVGsySlVVMkpVSTJKVGc0SlVWR0pVSkRKVGxCSlVVMkpVSTFKVGd4SlVVM0pVRTRKVGhDSlVVM0pVSkNKVGc0SlVVMkpVRkVKVUV5SlRORFluSWxNMFVsUlRZbE9UY2xRVEFsUlRRbFFrSWxRa0lsUlRRbFFrUWxPVFVsUlRjbE9FRWxRallsUlRZbE9EQWxPREVsUlRVbE9FWWxPVGdsUlRVbE9FTWxP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PQ1V5UXlVeU1uY2xNaklsTTBFeE1qQXVNRGM1TnpFeE9URTBNRFl5TlNVeVF5VXlNbmdsTWpJbE0wRTBNRE11T1RJd01qZzRNRGcxT1RNM05TVXlReVV5TW1nbE1qSWxNMEUxTUNVeVF5VXlNbmtsTWpJbE0wRXhNVFEz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ldkV2RXUTBOd1drOW5Nalk1T1RFe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UlJVeHZTRmRDZFhodk1UQXhOVFk0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Y2xPRVVsUVRrbFJUVWxRVVVsUWpZbFJUWWxPVGdsUVVZbFJUVWxPVEFsUVRZbFJUY2xRVEVsUVVVbFJUZ2xRVVVsUVRRbFJVWWxRa01sT1V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WkdWamFYTnBiMjRsTWpJbE1rTWxNakptYVd4c1UzUjViR1VsTWpJbE0wRWxOMElsTjBRbE1rTWxNakowYUdWdFpTVXlNaVV6UVNVM1FpVTNSQ1V5UXlVeU1tbGtKVEl5SlROQkpUSXlVVVZNYjBoWFFuVjRiekV3TVRVMk9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EzWkJhbGh5VTFwcGJ6STVORGN4Tk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Gc0SlRnMkpVVTRKVUUzSlVFekpVVTFKVUZGSlRoREpVVTJKVGc0SlRrd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VbE1rTWxNakozSlRJeUpUTkJNVEV5SlRKREpUSXllQ1V5TWlVelFURTVNeTQwTWpFeE5ESTFOemd4TWpVbE1rTWxNakpvSlRJeUpUTkJOVEFsTWtNbE1qSjVKVEl5SlROQk1UVTJOUzQyTWpV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XQyUVdwWWNsTmFhVzh5T1RRM01UU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Sm5TRVZvVm1SV2FsVXhNRGs1TWp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ZCTWlVNVJTVkZOU1U0UVNWQk1DVkZOU1ZCUmlWQ09TVkZOU1ZDUVNVNU5DVkZOeVZCT0NVNE1DVkZOaVU1UXlVNE9TVkZOU1ZDUVNWQk5pVkZOU1U1TUNVNE9DVkZOaVU0T0NVNU1DVkZOeVU0TWlWQ0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d0pUSkRKVEl5ZHlVeU1pVXpRVEl3TkM0MU9UazJNRGt6TnpVbE1rTWxNako0SlRJeUpUTkJNVFEzTGpFeU1UTXpOemc1TURZeU5TVXlReVV5TW1nbE1qSWxNMEUxTUNVeVF5VXlNbmtsTWpJbE0wRXhNalF4TGpneE1qV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xKblNFVm9WbVJXYWxVeE1EazVNak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1pxVWtwSFUyeG5TM0U0TnpFd01EQ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lNVNU1DVTRPQ1ZGTmlVNE9DVTVNQ1ZGTnlVNE1pVkNPU1ZGTmlVNU5TVkNNQ1ZGT1NVNE55VTRSaVZGTlNVNFJpVTVPQ1ZGTlNVNFF5VTV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lKVEpESlRJeWR5VXlNaVV6UVRFMk1DNHlNak14TkRRMU16RXlOU1V5UXlVeU1uZ2xNaklsTTBFeE5qa3VNekE1TlRjd016RXlOU1V5UXlVeU1tZ2xNaklsTTBFMU1DVXlReVV5TW5rbE1qSWxNMEV4TkRVd0xqRTROelV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WnFVa3BIVTJ4blMzRTROekV3TURB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5OaWIzUkNkbGRLVWxVME1UTTRNamd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DVkJSaVZCTlNWRk5TVTRSQ1ZCTVNWRk5pVTVPQ1ZCUmlWRk5TVTVNQ1ZCTmlWRk5TVTROU1U0TVNWRk9DVkJSU1ZDT0NWRk5TVTRPQ1U0TmlWRk9DVkJOeVZCTXlWRlJpVkNReVU1U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1sTWtNbE1qSjNKVEl5SlROQk1UUXdMamcwTlRNek5qa3hOREEyTWpVbE1rTWxNako0SlRJeUpUTkJNVGd3TGpZMU1EWTVOVGd3TURjNE1USTFKVEpESlRJeWFDVXlNaVV6UVRjd0pUSkRKVEl5ZVNVeU1pVXpRVE0wTk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elltOTBRblpYU2xKVk5ERXpPREk0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sY2tocFVWcExlV1ZhTnpVMU5qRTBKVEl5SlROQkpUZENKVEl5Wm05dWRGTjBlV3hsSlRJeUpUTkJKVGRDSlRkRUpUSkRKVEl5Y0c5cGJuUnpKVEl5SlROQkpUVkNKVGRDSlRJeWVDVXlNaVV6UVRJME9TNDBNakV4TkRJMU56Z3hNalVsTWtNbE1qSjVKVEl5SlROQk1URXhNQzR6TVRJMUpUZEVKVEpESlRkQ0pUSXllQ1V5TWlVelFUSTBPUzQwTWpFek16YzRPVEEyTWpVbE1rTWxNako1SlRJeUpUTkJNVEV4TUM0ek1USTFKVGRFSlRWRUpUSkRKVEl5WkdGMFlVRjBkSEpwWW5WMFpYTWxNaklsTTBFbE5VSWxOVVFsTWtNbE1qSndjbTl3Y3lVeU1pVXpRU1UzUWlVeU1ucHBibVJsZUNVeU1pVXpRVEk0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E1pVkJNQ1ZGTnlVNFJTVkJPU1ZGTlNWQlJTVkNOaVZGTnlVNE1pVkNPU1ZGTlNVNE55VkNRaVZGTlNVNU1DVTRPQ1ZGTmlVNE9DVTV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TTJKVEpESlRJeWR5VXlNaVV6UVRFMU1pNDFPVGsyTURrek56VWxNa01sTWpKNEpUSXlKVE5CT0RJM0xqQTJNVGMyTnpVM09ERXlOU1V5UXlVeU1tZ2xNaklsTTBFMU1DVXlReVV5TW5rbE1qSWxNMEV5TWpF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2QwYmxGUFVVdExhSFEwTnprME5Ea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cFFVR3RXV2tGTlRrZ3lOVEF3TVR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CUmlWQ1FpVkZOU1U0UmlVNU5pVkZOeVU1UWlWQlJTVkZOaVZCTUNVNE55VkZOU1U0UkNWQk1TVkZOeVZCT0NVNE1DVkZOaVU1UXlVNE9TVkZOU1ZDUVNWQk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M0pUSkRKVEl5ZHlVeU1pVXpRVEUzT0M0MU9UazJNRGt6TnpVbE1rTWxNako0SlRJeUpUTkJPREUwTGpBMk1UYzJOelUzT0RFeU5TVXlReVV5TW1nbE1qSWxNMEUxTUNVeVF5VXlNbmtsTWpJbE0wRXpORGt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cFFVR3RXV2tGTlRrZ3lOVEF3TVRJ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1sQlNFZFVha04zWTA0M01URTJOekV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kJSaVZDT1NWRk5TVkNRU1U1TkNWRk55VkJPQ1U0TUNWRk5pVTVReVU0T1NWRk5TVkNRU1ZCTmlWRk5TVTVNQ1U0T0NWRk5pVTRPQ1U1TUNWRk55VTRNaVZDT1NVelEySnlKVE5GSlVVMkpUazRKVUZHSlVVMUpUa3dKVUUySlVVNEpVSTJKVUl6SlVVMUpVRTBKVGxHSlVWR0pVSkR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WkdWamFYTnBiMjRsTWpJbE1rTWxNakptYVd4c1UzUjViR1VsTWpJbE0wRWxOMElsTjBRbE1rTWxNakowYUdWdFpTVXlNaVV6UVNVM1FpVTNSQ1V5UXlVeU1tbGtKVEl5SlROQkpUSXlhVUZJUjFScVEzZGpUamN4TVRZM01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YydHZWWHBTVW10UlN6UXlNVGM0TX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c1SlVFekpVVTVKVGs1SlVFMEpVVTFKVGt3SlRnNEpVVTJKVGc0SlRrd0pVVTNKVGd5SlVJ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XprbE1rTWxNakozSlRJeUpUTkJNVE01TGpVNU9UWXdPVE0zTlNVeVF5VXlNbmdsTWpJbE0wRTRNak11TlRZeE56WTNOVGM0TVRJMUpUSkRKVEl5YUNVeU1pVXpRVFV3SlRKREpUSXllU1V5TWlVelFUVTNNe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YydHZWWHBTVW10UlN6UXlNVGM0TX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lhKTFVHWjVlWEZKUlRreE1UTXlO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NeUpVRXdKVVUzSlRrMEpUbEdKVVUySlRnNEpUa3dKVVU0SlVGR0pVRTFKVVUxSlRoRUpVRXhKVVUzSlRsQkpUZzBKVVUySlRoREpUZ3hKVVUySlRsREpUZzVKVVUxSlVGRkpUbEZKVVUwSlVKRk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EQWxNa01sTWpKM0pUSXlKVE5CTVRreExqVTVPVFl3T1RNM05TVXlReVV5TW5nbE1qSWxNMEUzT1RjdU5UWXhOelkzTlRjNE1USTFKVEpESlRJeWFDVXlNaVV6UVRVd0pUSkRKVEl5ZVNVeU1pVXpRVFkzTl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WWEpMVUdaNWVYRkpSVGt4TVRNeU55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lsaGpZVnBOUjBkblZEZzRPVFk1TU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VKVGxCSlRoR0pVVTJKVGxESlVKQkpVVTFKVGhCSlVFd0pVVTFKVUkzSlVFMUpVVTNKVUpDSlRrekpVVTJKVGxGSlRsR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kRFbE1rTWxNakozSlRJeUpUTkJNVGt4TGpVNU9UWXdPVE0zTlNVeVF5VXlNbmdsTWpJbE0wRTNPVGN1TlRZeE56WTNOVGM0TVRJMUpUSkRKVEl5YUNVeU1pVXpRVFV3SlRKREpUSXllU1V5TWlVelFUYzNOe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lsaGpZVnBOUjBkblZEZzRPVFk1TU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ZFhwdVNFTnlTMkp6V0RZd01UZzRO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bENKVUkwSlVVMkpUazJKVUl3SlVVM0pUaEZKVUU1SlVVMUpVRkZKVUkySlVVMUpVSkJKVGt6SlVVMUpVRkVKVGs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RElsTWtNbE1qSjNKVEl5SlROQk1UVXlMalU1T1RZd09UTTNOU1V5UXlVeU1uZ2xNaklsTTBFNE1UY3VNRFl4TnpZM05UYzRNVEkxSlRKREpUSXlhQ1V5TWlVelFUVXdKVEpESlRJeWVTVXlNaVV6UVRnM09T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ZFhwdVNFTnlTMkp6V0RZd01UZzRO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TVkIxYUVaalQxUk1lalkwTmpJek1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xSlVKRUpUa3pKVVUxSlRnNUpUaEVKVVUySlRrNEpVRkdKVVUxSlRrd0pVRTJKVVUySlVGRUpVRXpKVVUxSlRsREpVRTRKVVUzSlVKREpUazJKVVU0SlVKRkpUa3hKVVUxSlRoRUpVRXhKVVUzSlVKQ0pUZzB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ETWxNa01sTWpKM0pUSXlKVE5CTWpFM0xqVTVPVFl3T1RNM05TVXlReVV5TW5nbE1qSWxNMEUzT0RRdU5UWXhOelkzTlRjNE1USTFKVEpESlRJeWFDVXlNaVV6UVRjd0pUSkRKVEl5ZVNVeU1pVXpRVGs0TV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SlVIVm9SbU5QVkV4Nk5qUTJNak14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HVjJ4aVMzWkJiVmxMTVRBek1ERXd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E9EZ2xRamNsUlRZbE9UWWxRakFsUlRZbE9FSWxRVFVsUlRZbE9VTWxPRGtsUlRVbFFrTWxRVEFsUlRZbE9UVWxRakFsUlRVbE9USWxPRU1sUlRjbFFrTWxRa0VsUlRVbE9FUWxRVEVsUlRjbE9FRWxRallsUlRZbE9EQWxPRE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BOQ1V5UXlVeU1uY2xNaklsTTBFeU1ETWxNa01sTWpKNEpUSXlKVE5CTnpreExqZzJNVFUzTWpJMk5UWXlOU1V5UXlVeU1tZ2xNaklsTTBFMU1DVXlReVV5TW5rbE1qSWxNMEV4TVRBe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HVjJ4aVMzWkJiVmxMTVRBek1ERXd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nhkbWRQY1VkMmJtMUdNamcxTnpFek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T1RBbE9EZ2xSVFlsT0RnbE9UQWxSVGNsT0RJbFFqa2xSVFVsT0VZbE9UZ2xSVFVsT0VNbE9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E5TVXlReVV5TW5jbE1qSWxNMEV4TlRJdU5UazVOakE1TXpjMUpUSkRKVEl5ZUNVeU1pVXpRVGd4Tnk0d05qRTNOamMxTnpneE1qVWxNa01sTWpKb0pUSXlKVE5CTlRBbE1rTWxNako1SlRJeUpUTkJNVEl4TW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jWFpuVDNGSGRtNXRSakk0TlRjeE15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JtaFRRbXBDVjNwNWNEZzFOekUzTm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Gt3SlRnNEpVVTJKVGc0SlRrd0pVVTFKVUZGSlRoREpVVTJKVGc0SlRrd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kRZbE1rTWxNakozSlRJeUpUTkJNVEV5SlRKREpUSXllQ1V5TWlVelFUZ3pOeTR6TmpFMU56SXlOalUyTWpVbE1rTWxNakpvSlRJeUpUTkJOVEFsTWtNbE1qSjVKVEl5SlROQk1UTXpNe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JtaFRRbXBDVjNwNWNEZzFOekUzTm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VZOaFZFcDRVMHRVYnpFNU1qRTRO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EdKVGt3SlVVM0pVRTBKVUpCSlVWR0pVSkRKVGxCSlVVMUpUa3dKVGc0SlVVMkpUZzRKVGt3SlVVM0pUZ3lKVUk1SlVVMEpVSTRKVGhFSlVVNEpVSTJKVUl6SlRORFluSWxNMFVsUlRVbFFrTWxPVFVsUlRVbFFVWWxRa01sUlRnbE9FVWxRamNsUlRVbE9FWWxPVFlsUlRrbE9EQWxPVFFsUlRVbFFrVWxPRFFsUlVZbFFrTWxPRGdsUlRVbE9EZ2xPRFlsUlRnbFFUY2xRVE1sTWpBbE1rWWxNakFsUlRnbFFqUWxRVVFsUlRRbFFqa2xRakF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BOeVV5UXlVeU1uY2xNaklsTTBFeE9UWXVORFkzTWpnMU1UVTJNalVsTWtNbE1qSjRKVEl5SlROQk1UQXdPU1V5UXlVeU1tZ2xNaklsTTBFMU1DVXlReVV5TW5rbE1qSWxNMEUxTnp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UZUWVZSS2VGTkxWRzh4T1RJeE9EY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MU5UbFJ4VW1abVlVVTVOVEV4TmpJbE1qSWxNMEVsTjBJbE1qSm1iMjUwVTNSNWJHVWxNaklsTTBFbE4wSWxOMFFsTWtNbE1qSndiMmx1ZEhNbE1qSWxNMEVsTlVJbE4wSWxNako0SlRJeUpUTkJPVEF6TGpNMk1UYzJOelUzT0RFeU5TVXlReVV5TW5rbE1qSWxNMEV6TVRBbE4wUWxNa01sTjBJbE1qSjRKVEl5SlROQk9UQXpMak0yTVRjMk56VTNPREV5TlNVeVF5VXlNbmtsTWpJbE0wRXpNVEFsTjBRbE5VUWxNa01sTWpKa1lYUmhRWFIwY21saWRYUmxjeVV5TWlVelFTVTFRaVUxUkNVeVF5VXlNbkJ5YjNCekpUSXlKVE5CSlRkQ0pUSXllbWx1WkdWNEpUSXlKVE5CTkRnbE1rTWxNako0SlRJeUpUTkJiblZzYkNVeVF5VXlNbmtsTWpJbE0wRnVkV3hz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FlMzk5OWUyLWMzMWYtNGU2Yy05MzE4LTcyMGQyMDRlNzY3YiIKfQo="/>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14822</Words>
  <Characters>15044</Characters>
  <Lines>0</Lines>
  <Paragraphs>0</Paragraphs>
  <TotalTime>87</TotalTime>
  <ScaleCrop>false</ScaleCrop>
  <LinksUpToDate>false</LinksUpToDate>
  <CharactersWithSpaces>15304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王鑫杰</cp:lastModifiedBy>
  <dcterms:modified xsi:type="dcterms:W3CDTF">2026-09-03T15:31:18Z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eyJoZGlkIjoiNjJkY2M4ODM5N2Y3MWVhODhkZTI0ZTBjMGJjOWU0NGQiLCJ1c2VySWQiOiIxMzYzNDgyMTQ2In0=</vt:lpwstr>
  </property>
  <property fmtid="{D5CDD505-2E9C-101B-9397-08002B2CF9AE}" pid="3" name="KSOProductBuildVer">
    <vt:lpwstr>2052-12.1.0.28488</vt:lpwstr>
  </property>
  <property fmtid="{D5CDD505-2E9C-101B-9397-08002B2CF9AE}" pid="4" name="ICV">
    <vt:lpwstr>8B16B8C5DFBA485694B91DEE465FEC16_12</vt:lpwstr>
  </property>
</Properties>
</file>